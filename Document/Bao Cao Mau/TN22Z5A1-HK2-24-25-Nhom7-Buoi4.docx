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48E51">
      <w:pPr>
        <w:keepNext w:val="0"/>
        <w:keepLines w:val="0"/>
        <w:pageBreakBefore w:val="0"/>
        <w:widowControl/>
        <w:kinsoku/>
        <w:wordWrap/>
        <w:overflowPunct/>
        <w:topLinePunct w:val="0"/>
        <w:autoSpaceDE/>
        <w:autoSpaceDN/>
        <w:bidi w:val="0"/>
        <w:adjustRightInd/>
        <w:snapToGrid/>
        <w:spacing w:line="192"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Báo cáo thực hành</w:t>
      </w:r>
    </w:p>
    <w:p w14:paraId="092400F2">
      <w:pPr>
        <w:keepNext w:val="0"/>
        <w:keepLines w:val="0"/>
        <w:pageBreakBefore w:val="0"/>
        <w:widowControl/>
        <w:kinsoku/>
        <w:wordWrap/>
        <w:overflowPunct/>
        <w:topLinePunct w:val="0"/>
        <w:autoSpaceDE/>
        <w:autoSpaceDN/>
        <w:bidi w:val="0"/>
        <w:adjustRightInd/>
        <w:snapToGrid/>
        <w:spacing w:line="192" w:lineRule="auto"/>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Chương 4: LẬP TRÌNH ĐIỀU KHIỂN QUA WIFI</w:t>
      </w:r>
    </w:p>
    <w:p w14:paraId="3C975B93">
      <w:pPr>
        <w:keepNext w:val="0"/>
        <w:keepLines w:val="0"/>
        <w:pageBreakBefore w:val="0"/>
        <w:widowControl/>
        <w:kinsoku/>
        <w:wordWrap/>
        <w:overflowPunct/>
        <w:topLinePunct w:val="0"/>
        <w:autoSpaceDE/>
        <w:autoSpaceDN/>
        <w:bidi w:val="0"/>
        <w:adjustRightInd/>
        <w:snapToGrid/>
        <w:spacing w:line="192" w:lineRule="auto"/>
        <w:textAlignment w:val="auto"/>
        <w:rPr>
          <w:rFonts w:hint="default" w:ascii="Times New Roman" w:hAnsi="Times New Roman" w:cs="Times New Roman"/>
          <w:sz w:val="26"/>
          <w:szCs w:val="26"/>
        </w:rPr>
      </w:pPr>
      <w:r>
        <w:rPr>
          <w:rFonts w:hint="default" w:ascii="Times New Roman" w:hAnsi="Times New Roman" w:cs="Times New Roman"/>
          <w:b/>
          <w:bCs/>
          <w:sz w:val="26"/>
          <w:szCs w:val="26"/>
        </w:rPr>
        <w:t>Học phần:</w:t>
      </w:r>
      <w:r>
        <w:rPr>
          <w:rFonts w:hint="default" w:ascii="Times New Roman" w:hAnsi="Times New Roman" w:cs="Times New Roman"/>
          <w:sz w:val="26"/>
          <w:szCs w:val="26"/>
        </w:rPr>
        <w:t xml:space="preserve"> Phát triển ứng dụng trên thiết bị di động (KC359), HK2 – Năm học 2024-2025</w:t>
      </w:r>
    </w:p>
    <w:p w14:paraId="2269C661">
      <w:pPr>
        <w:keepNext w:val="0"/>
        <w:keepLines w:val="0"/>
        <w:pageBreakBefore w:val="0"/>
        <w:widowControl/>
        <w:kinsoku/>
        <w:wordWrap/>
        <w:overflowPunct/>
        <w:topLinePunct w:val="0"/>
        <w:autoSpaceDE/>
        <w:autoSpaceDN/>
        <w:bidi w:val="0"/>
        <w:adjustRightInd/>
        <w:snapToGrid/>
        <w:spacing w:line="192" w:lineRule="auto"/>
        <w:textAlignment w:val="auto"/>
        <w:rPr>
          <w:rFonts w:hint="default" w:ascii="Times New Roman" w:hAnsi="Times New Roman" w:cs="Times New Roman"/>
          <w:sz w:val="26"/>
          <w:szCs w:val="26"/>
        </w:rPr>
      </w:pPr>
      <w:r>
        <w:rPr>
          <w:rFonts w:hint="default" w:ascii="Times New Roman" w:hAnsi="Times New Roman" w:cs="Times New Roman"/>
          <w:b/>
          <w:bCs/>
          <w:sz w:val="26"/>
          <w:szCs w:val="26"/>
        </w:rPr>
        <w:t>Mã nhóm học phần:</w:t>
      </w:r>
      <w:r>
        <w:rPr>
          <w:rFonts w:hint="default" w:ascii="Times New Roman" w:hAnsi="Times New Roman" w:cs="Times New Roman"/>
          <w:sz w:val="26"/>
          <w:szCs w:val="26"/>
        </w:rPr>
        <w:t xml:space="preserve"> TN22Z5A1</w:t>
      </w:r>
    </w:p>
    <w:p w14:paraId="3AAF4D65">
      <w:pPr>
        <w:keepNext w:val="0"/>
        <w:keepLines w:val="0"/>
        <w:pageBreakBefore w:val="0"/>
        <w:widowControl/>
        <w:kinsoku/>
        <w:wordWrap/>
        <w:overflowPunct/>
        <w:topLinePunct w:val="0"/>
        <w:autoSpaceDE/>
        <w:autoSpaceDN/>
        <w:bidi w:val="0"/>
        <w:adjustRightInd/>
        <w:snapToGrid/>
        <w:spacing w:line="192"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Nhóm 7</w:t>
      </w:r>
      <w:r>
        <w:rPr>
          <w:rFonts w:hint="default" w:ascii="Times New Roman" w:hAnsi="Times New Roman" w:cs="Times New Roman"/>
          <w:b/>
          <w:bCs/>
          <w:color w:val="FF0000"/>
          <w:sz w:val="24"/>
          <w:szCs w:val="24"/>
        </w:rPr>
        <w:t xml:space="preserve"> </w:t>
      </w:r>
      <w:r>
        <w:rPr>
          <w:rFonts w:hint="default" w:ascii="Times New Roman" w:hAnsi="Times New Roman" w:cs="Times New Roman"/>
          <w:b/>
          <w:bCs/>
          <w:sz w:val="24"/>
          <w:szCs w:val="24"/>
        </w:rPr>
        <w:t>danh sách nhóm</w:t>
      </w:r>
      <w:r>
        <w:rPr>
          <w:rFonts w:hint="default" w:ascii="Times New Roman" w:hAnsi="Times New Roman" w:cs="Times New Roman"/>
          <w:sz w:val="24"/>
          <w:szCs w:val="24"/>
        </w:rPr>
        <w: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831"/>
        <w:gridCol w:w="1418"/>
        <w:gridCol w:w="2502"/>
      </w:tblGrid>
      <w:tr w14:paraId="731DD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238F454">
            <w:pPr>
              <w:widowControl w:val="0"/>
              <w:spacing w:before="60" w:after="0" w:line="24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STT</w:t>
            </w:r>
          </w:p>
        </w:tc>
        <w:tc>
          <w:tcPr>
            <w:tcW w:w="2831" w:type="dxa"/>
          </w:tcPr>
          <w:p w14:paraId="0E023627">
            <w:pPr>
              <w:widowControl w:val="0"/>
              <w:spacing w:before="60" w:after="0" w:line="24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Họ và Tên</w:t>
            </w:r>
          </w:p>
        </w:tc>
        <w:tc>
          <w:tcPr>
            <w:tcW w:w="1418" w:type="dxa"/>
          </w:tcPr>
          <w:p w14:paraId="05E41E8F">
            <w:pPr>
              <w:widowControl w:val="0"/>
              <w:spacing w:before="60" w:after="0" w:line="24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MSSV</w:t>
            </w:r>
          </w:p>
        </w:tc>
        <w:tc>
          <w:tcPr>
            <w:tcW w:w="2502" w:type="dxa"/>
          </w:tcPr>
          <w:p w14:paraId="1B7503C2">
            <w:pPr>
              <w:widowControl w:val="0"/>
              <w:spacing w:before="60" w:after="0" w:line="24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Mức độ tham gia</w:t>
            </w:r>
          </w:p>
        </w:tc>
      </w:tr>
      <w:tr w14:paraId="18F1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B0B95D0">
            <w:pPr>
              <w:widowControl w:val="0"/>
              <w:spacing w:before="60" w:after="0" w:line="240" w:lineRule="auto"/>
              <w:jc w:val="center"/>
              <w:rPr>
                <w:rFonts w:hint="default" w:ascii="Times New Roman" w:hAnsi="Times New Roman" w:cs="Times New Roman"/>
                <w:sz w:val="26"/>
                <w:szCs w:val="26"/>
              </w:rPr>
            </w:pPr>
            <w:r>
              <w:rPr>
                <w:rFonts w:hint="default" w:ascii="Times New Roman" w:hAnsi="Times New Roman" w:cs="Times New Roman"/>
                <w:sz w:val="26"/>
                <w:szCs w:val="26"/>
              </w:rPr>
              <w:t>1</w:t>
            </w:r>
          </w:p>
        </w:tc>
        <w:tc>
          <w:tcPr>
            <w:tcW w:w="2831" w:type="dxa"/>
          </w:tcPr>
          <w:p w14:paraId="667F2ECB">
            <w:pPr>
              <w:widowControl w:val="0"/>
              <w:spacing w:before="60"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Nguyễn Tiến Đạt</w:t>
            </w:r>
          </w:p>
        </w:tc>
        <w:tc>
          <w:tcPr>
            <w:tcW w:w="1418" w:type="dxa"/>
          </w:tcPr>
          <w:p w14:paraId="3833009B">
            <w:pPr>
              <w:widowControl w:val="0"/>
              <w:spacing w:before="60"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B2207461</w:t>
            </w:r>
          </w:p>
        </w:tc>
        <w:tc>
          <w:tcPr>
            <w:tcW w:w="2502" w:type="dxa"/>
          </w:tcPr>
          <w:p w14:paraId="17AB1281">
            <w:pPr>
              <w:widowControl w:val="0"/>
              <w:spacing w:before="60" w:after="0" w:line="240" w:lineRule="auto"/>
              <w:jc w:val="right"/>
              <w:rPr>
                <w:rFonts w:hint="default" w:ascii="Times New Roman" w:hAnsi="Times New Roman" w:cs="Times New Roman"/>
                <w:sz w:val="26"/>
                <w:szCs w:val="26"/>
              </w:rPr>
            </w:pPr>
            <w:r>
              <w:rPr>
                <w:rFonts w:hint="default" w:ascii="Times New Roman" w:hAnsi="Times New Roman" w:cs="Times New Roman"/>
                <w:sz w:val="26"/>
                <w:szCs w:val="26"/>
              </w:rPr>
              <w:t>100%</w:t>
            </w:r>
          </w:p>
        </w:tc>
      </w:tr>
      <w:tr w14:paraId="27DC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0554531E">
            <w:pPr>
              <w:widowControl w:val="0"/>
              <w:spacing w:before="60" w:after="0" w:line="240" w:lineRule="auto"/>
              <w:jc w:val="center"/>
              <w:rPr>
                <w:rFonts w:hint="default" w:ascii="Times New Roman" w:hAnsi="Times New Roman" w:cs="Times New Roman"/>
                <w:sz w:val="26"/>
                <w:szCs w:val="26"/>
              </w:rPr>
            </w:pPr>
            <w:r>
              <w:rPr>
                <w:rFonts w:hint="default" w:ascii="Times New Roman" w:hAnsi="Times New Roman" w:cs="Times New Roman"/>
                <w:sz w:val="26"/>
                <w:szCs w:val="26"/>
              </w:rPr>
              <w:t>2</w:t>
            </w:r>
          </w:p>
        </w:tc>
        <w:tc>
          <w:tcPr>
            <w:tcW w:w="2831" w:type="dxa"/>
          </w:tcPr>
          <w:p w14:paraId="0F056BE3">
            <w:pPr>
              <w:widowControl w:val="0"/>
              <w:spacing w:before="60"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Võ Gia Quy</w:t>
            </w:r>
          </w:p>
        </w:tc>
        <w:tc>
          <w:tcPr>
            <w:tcW w:w="1418" w:type="dxa"/>
          </w:tcPr>
          <w:p w14:paraId="5E08899A">
            <w:pPr>
              <w:widowControl w:val="0"/>
              <w:spacing w:before="60"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B2207493</w:t>
            </w:r>
          </w:p>
        </w:tc>
        <w:tc>
          <w:tcPr>
            <w:tcW w:w="2502" w:type="dxa"/>
          </w:tcPr>
          <w:p w14:paraId="0893C43F">
            <w:pPr>
              <w:widowControl w:val="0"/>
              <w:spacing w:before="60" w:after="0" w:line="240" w:lineRule="auto"/>
              <w:jc w:val="right"/>
              <w:rPr>
                <w:rFonts w:hint="default" w:ascii="Times New Roman" w:hAnsi="Times New Roman" w:cs="Times New Roman"/>
                <w:sz w:val="26"/>
                <w:szCs w:val="26"/>
              </w:rPr>
            </w:pPr>
            <w:r>
              <w:rPr>
                <w:rFonts w:hint="default" w:ascii="Times New Roman" w:hAnsi="Times New Roman" w:cs="Times New Roman"/>
                <w:sz w:val="26"/>
                <w:szCs w:val="26"/>
              </w:rPr>
              <w:t>100%</w:t>
            </w:r>
          </w:p>
        </w:tc>
      </w:tr>
      <w:tr w14:paraId="17D2B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BD7B237">
            <w:pPr>
              <w:widowControl w:val="0"/>
              <w:spacing w:before="60" w:after="0" w:line="240" w:lineRule="auto"/>
              <w:jc w:val="center"/>
              <w:rPr>
                <w:rFonts w:hint="default" w:ascii="Times New Roman" w:hAnsi="Times New Roman" w:cs="Times New Roman"/>
                <w:sz w:val="26"/>
                <w:szCs w:val="26"/>
              </w:rPr>
            </w:pPr>
            <w:r>
              <w:rPr>
                <w:rFonts w:hint="default" w:ascii="Times New Roman" w:hAnsi="Times New Roman" w:cs="Times New Roman"/>
                <w:sz w:val="26"/>
                <w:szCs w:val="26"/>
              </w:rPr>
              <w:t>3</w:t>
            </w:r>
          </w:p>
        </w:tc>
        <w:tc>
          <w:tcPr>
            <w:tcW w:w="2831" w:type="dxa"/>
          </w:tcPr>
          <w:p w14:paraId="2CDCC0C6">
            <w:pPr>
              <w:widowControl w:val="0"/>
              <w:spacing w:before="60"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Lê Thịnh</w:t>
            </w:r>
          </w:p>
        </w:tc>
        <w:tc>
          <w:tcPr>
            <w:tcW w:w="1418" w:type="dxa"/>
          </w:tcPr>
          <w:p w14:paraId="2BDC28C6">
            <w:pPr>
              <w:widowControl w:val="0"/>
              <w:spacing w:before="60"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B2207501</w:t>
            </w:r>
          </w:p>
        </w:tc>
        <w:tc>
          <w:tcPr>
            <w:tcW w:w="2502" w:type="dxa"/>
          </w:tcPr>
          <w:p w14:paraId="3814FA4A">
            <w:pPr>
              <w:widowControl w:val="0"/>
              <w:spacing w:before="60" w:after="0" w:line="240" w:lineRule="auto"/>
              <w:jc w:val="right"/>
              <w:rPr>
                <w:rFonts w:hint="default" w:ascii="Times New Roman" w:hAnsi="Times New Roman" w:cs="Times New Roman"/>
                <w:sz w:val="26"/>
                <w:szCs w:val="26"/>
              </w:rPr>
            </w:pPr>
            <w:r>
              <w:rPr>
                <w:rFonts w:hint="default" w:ascii="Times New Roman" w:hAnsi="Times New Roman" w:cs="Times New Roman"/>
                <w:sz w:val="26"/>
                <w:szCs w:val="26"/>
              </w:rPr>
              <w:t>100%</w:t>
            </w:r>
          </w:p>
        </w:tc>
      </w:tr>
      <w:tr w14:paraId="6357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08FE41FB">
            <w:pPr>
              <w:widowControl w:val="0"/>
              <w:spacing w:before="60" w:after="0" w:line="240" w:lineRule="auto"/>
              <w:jc w:val="center"/>
              <w:rPr>
                <w:rFonts w:hint="default" w:ascii="Times New Roman" w:hAnsi="Times New Roman" w:cs="Times New Roman"/>
                <w:sz w:val="26"/>
                <w:szCs w:val="26"/>
              </w:rPr>
            </w:pPr>
            <w:r>
              <w:rPr>
                <w:rFonts w:hint="default" w:ascii="Times New Roman" w:hAnsi="Times New Roman" w:cs="Times New Roman"/>
                <w:sz w:val="26"/>
                <w:szCs w:val="26"/>
              </w:rPr>
              <w:t>4</w:t>
            </w:r>
          </w:p>
        </w:tc>
        <w:tc>
          <w:tcPr>
            <w:tcW w:w="2831" w:type="dxa"/>
          </w:tcPr>
          <w:p w14:paraId="1D35F3BB">
            <w:pPr>
              <w:widowControl w:val="0"/>
              <w:spacing w:before="60"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Võ Văn Tiến</w:t>
            </w:r>
          </w:p>
        </w:tc>
        <w:tc>
          <w:tcPr>
            <w:tcW w:w="1418" w:type="dxa"/>
          </w:tcPr>
          <w:p w14:paraId="39D41397">
            <w:pPr>
              <w:widowControl w:val="0"/>
              <w:spacing w:before="60"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B2207503</w:t>
            </w:r>
          </w:p>
        </w:tc>
        <w:tc>
          <w:tcPr>
            <w:tcW w:w="2502" w:type="dxa"/>
          </w:tcPr>
          <w:p w14:paraId="18006CB6">
            <w:pPr>
              <w:widowControl w:val="0"/>
              <w:spacing w:before="60" w:after="0" w:line="240" w:lineRule="auto"/>
              <w:jc w:val="right"/>
              <w:rPr>
                <w:rFonts w:hint="default" w:ascii="Times New Roman" w:hAnsi="Times New Roman" w:cs="Times New Roman"/>
                <w:sz w:val="26"/>
                <w:szCs w:val="26"/>
              </w:rPr>
            </w:pPr>
            <w:r>
              <w:rPr>
                <w:rFonts w:hint="default" w:ascii="Times New Roman" w:hAnsi="Times New Roman" w:cs="Times New Roman"/>
                <w:sz w:val="26"/>
                <w:szCs w:val="26"/>
              </w:rPr>
              <w:t>100%</w:t>
            </w:r>
          </w:p>
        </w:tc>
      </w:tr>
      <w:tr w14:paraId="19A18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67E7990">
            <w:pPr>
              <w:widowControl w:val="0"/>
              <w:spacing w:before="60" w:after="0" w:line="240" w:lineRule="auto"/>
              <w:jc w:val="center"/>
              <w:rPr>
                <w:rFonts w:hint="default" w:ascii="Times New Roman" w:hAnsi="Times New Roman" w:cs="Times New Roman"/>
                <w:sz w:val="26"/>
                <w:szCs w:val="26"/>
              </w:rPr>
            </w:pPr>
            <w:r>
              <w:rPr>
                <w:rFonts w:hint="default" w:ascii="Times New Roman" w:hAnsi="Times New Roman" w:cs="Times New Roman"/>
                <w:sz w:val="26"/>
                <w:szCs w:val="26"/>
              </w:rPr>
              <w:t>5</w:t>
            </w:r>
          </w:p>
        </w:tc>
        <w:tc>
          <w:tcPr>
            <w:tcW w:w="2831" w:type="dxa"/>
          </w:tcPr>
          <w:p w14:paraId="5D0A41E2">
            <w:pPr>
              <w:widowControl w:val="0"/>
              <w:spacing w:before="60"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Nguyễn Hữu Vương</w:t>
            </w:r>
          </w:p>
        </w:tc>
        <w:tc>
          <w:tcPr>
            <w:tcW w:w="1418" w:type="dxa"/>
          </w:tcPr>
          <w:p w14:paraId="6D8E5A42">
            <w:pPr>
              <w:widowControl w:val="0"/>
              <w:spacing w:before="60"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B2207510</w:t>
            </w:r>
          </w:p>
        </w:tc>
        <w:tc>
          <w:tcPr>
            <w:tcW w:w="2502" w:type="dxa"/>
          </w:tcPr>
          <w:p w14:paraId="09298A0B">
            <w:pPr>
              <w:widowControl w:val="0"/>
              <w:spacing w:before="60" w:after="0" w:line="240" w:lineRule="auto"/>
              <w:jc w:val="right"/>
              <w:rPr>
                <w:rFonts w:hint="default" w:ascii="Times New Roman" w:hAnsi="Times New Roman" w:cs="Times New Roman"/>
                <w:sz w:val="26"/>
                <w:szCs w:val="26"/>
              </w:rPr>
            </w:pPr>
            <w:r>
              <w:rPr>
                <w:rFonts w:hint="default" w:ascii="Times New Roman" w:hAnsi="Times New Roman" w:cs="Times New Roman"/>
                <w:sz w:val="26"/>
                <w:szCs w:val="26"/>
              </w:rPr>
              <w:t>100%</w:t>
            </w:r>
          </w:p>
        </w:tc>
      </w:tr>
    </w:tbl>
    <w:p w14:paraId="5E1B2D07">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Nội dung thực hành:</w:t>
      </w:r>
    </w:p>
    <w:p w14:paraId="5FBC354B">
      <w:p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Câu 2.1</w:t>
      </w:r>
      <w:r>
        <w:rPr>
          <w:rFonts w:hint="default" w:ascii="Times New Roman" w:hAnsi="Times New Roman" w:cs="Times New Roman"/>
          <w:sz w:val="28"/>
          <w:szCs w:val="28"/>
          <w:lang w:val="vi-VN"/>
        </w:rPr>
        <w:t>: Hãy hiệu chỉnh  StyleSheet để tách vùng nhập số và kết quả input_ré thành hai vùng riêng biệt input và result, input chiếm 2.7 phần và result chiếm 1.3 phần màn hình. Người học ghi nhận StyleSheet của input và result và kết quả thay đổi trên giao diện vào báo cáo (cần thể hiện được giao diện trước và sau khi thay đổi).</w:t>
      </w:r>
    </w:p>
    <w:p w14:paraId="376E635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Đây là StyleSheet của input và result: </w:t>
      </w:r>
    </w:p>
    <w:p w14:paraId="4CA0F16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input_res: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526C68C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flex:</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4</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3D5956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786636C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0CACAC8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flex:</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2.7</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C5510C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alignItems: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'center'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B2E729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justifyContent: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'space-between'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8EF0B6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backgroundColor: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'#45E5ED'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FE614E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065DFAD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result: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0B1A734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flex:</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1.3</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AF44FC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alignItems: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'center'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75EC8A8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justifyContent: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'space-between'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229BEC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backgroundColor: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'#DDEEFF'</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0BAE88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p>
    <w:p w14:paraId="16A4E29E">
      <w:pPr>
        <w:rPr>
          <w:rFonts w:hint="default" w:ascii="Times New Roman" w:hAnsi="Times New Roman" w:cs="Times New Roman"/>
          <w:lang w:val="vi-VN"/>
        </w:rPr>
      </w:pPr>
      <w:r>
        <w:rPr>
          <w:rFonts w:hint="default" w:ascii="Times New Roman" w:hAnsi="Times New Roman" w:cs="Times New Roman"/>
        </w:rPr>
        <w:drawing>
          <wp:anchor distT="0" distB="0" distL="114300" distR="114300" simplePos="0" relativeHeight="251660288" behindDoc="1" locked="0" layoutInCell="1" allowOverlap="1">
            <wp:simplePos x="0" y="0"/>
            <wp:positionH relativeFrom="column">
              <wp:posOffset>3241675</wp:posOffset>
            </wp:positionH>
            <wp:positionV relativeFrom="paragraph">
              <wp:posOffset>161925</wp:posOffset>
            </wp:positionV>
            <wp:extent cx="2247900" cy="3538220"/>
            <wp:effectExtent l="0" t="0" r="0" b="0"/>
            <wp:wrapThrough wrapText="bothSides">
              <wp:wrapPolygon>
                <wp:start x="0" y="0"/>
                <wp:lineTo x="0" y="21491"/>
                <wp:lineTo x="21527" y="21491"/>
                <wp:lineTo x="21527"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247900" cy="3538220"/>
                    </a:xfrm>
                    <a:prstGeom prst="rect">
                      <a:avLst/>
                    </a:prstGeom>
                    <a:noFill/>
                    <a:ln>
                      <a:noFill/>
                    </a:ln>
                  </pic:spPr>
                </pic:pic>
              </a:graphicData>
            </a:graphic>
          </wp:anchor>
        </w:drawing>
      </w:r>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-112395</wp:posOffset>
            </wp:positionH>
            <wp:positionV relativeFrom="paragraph">
              <wp:posOffset>132080</wp:posOffset>
            </wp:positionV>
            <wp:extent cx="2272665" cy="3579495"/>
            <wp:effectExtent l="0" t="0" r="28575" b="47625"/>
            <wp:wrapThrough wrapText="bothSides">
              <wp:wrapPolygon>
                <wp:start x="0" y="0"/>
                <wp:lineTo x="0" y="21520"/>
                <wp:lineTo x="21437" y="21520"/>
                <wp:lineTo x="2143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272665" cy="3579495"/>
                    </a:xfrm>
                    <a:prstGeom prst="rect">
                      <a:avLst/>
                    </a:prstGeom>
                    <a:noFill/>
                    <a:ln>
                      <a:noFill/>
                    </a:ln>
                  </pic:spPr>
                </pic:pic>
              </a:graphicData>
            </a:graphic>
          </wp:anchor>
        </w:drawing>
      </w:r>
    </w:p>
    <w:p w14:paraId="791A55FA">
      <w:pPr>
        <w:jc w:val="center"/>
        <w:rPr>
          <w:rFonts w:hint="default" w:ascii="Times New Roman" w:hAnsi="Times New Roman" w:cs="Times New Roman"/>
          <w:lang w:val="vi-VN"/>
        </w:rPr>
      </w:pPr>
    </w:p>
    <w:p w14:paraId="4C06E521">
      <w:pPr>
        <w:jc w:val="center"/>
        <w:rPr>
          <w:rFonts w:hint="default" w:ascii="Times New Roman" w:hAnsi="Times New Roman" w:cs="Times New Roman"/>
        </w:rPr>
      </w:pPr>
    </w:p>
    <w:p w14:paraId="1D1D1531">
      <w:pPr>
        <w:jc w:val="center"/>
        <w:rPr>
          <w:rFonts w:hint="default" w:ascii="Times New Roman" w:hAnsi="Times New Roman" w:cs="Times New Roman"/>
          <w:lang w:val="vi-VN"/>
        </w:rPr>
      </w:pPr>
      <w:r>
        <w:rPr>
          <w:rFonts w:hint="default" w:ascii="Times New Roman" w:hAnsi="Times New Roman" w:cs="Times New Roman"/>
          <w:lang w:val="vi-VN"/>
        </w:rPr>
        <w:br w:type="textWrapping"/>
      </w:r>
    </w:p>
    <w:p w14:paraId="779C1D40">
      <w:pPr>
        <w:jc w:val="center"/>
        <w:rPr>
          <w:rFonts w:hint="default" w:ascii="Times New Roman" w:hAnsi="Times New Roman" w:cs="Times New Roman"/>
          <w:lang w:val="vi-VN"/>
        </w:rPr>
      </w:pPr>
    </w:p>
    <w:p w14:paraId="30EBAC26">
      <w:pPr>
        <w:jc w:val="center"/>
        <w:rPr>
          <w:rFonts w:hint="default" w:ascii="Times New Roman" w:hAnsi="Times New Roman" w:cs="Times New Roman"/>
          <w:lang w:val="vi-VN"/>
        </w:rPr>
      </w:pPr>
    </w:p>
    <w:p w14:paraId="1EC90273">
      <w:pPr>
        <w:jc w:val="center"/>
        <w:rPr>
          <w:rFonts w:hint="default" w:ascii="Times New Roman" w:hAnsi="Times New Roman" w:cs="Times New Roman"/>
          <w:lang w:val="vi-VN"/>
        </w:rPr>
      </w:pPr>
    </w:p>
    <w:p w14:paraId="4DA7BD2D">
      <w:pPr>
        <w:jc w:val="center"/>
        <w:rPr>
          <w:rFonts w:hint="default" w:ascii="Times New Roman" w:hAnsi="Times New Roman" w:cs="Times New Roman"/>
          <w:lang w:val="vi-VN"/>
        </w:rPr>
      </w:pPr>
    </w:p>
    <w:p w14:paraId="476F2198">
      <w:pPr>
        <w:jc w:val="center"/>
        <w:rPr>
          <w:rFonts w:hint="default" w:ascii="Times New Roman" w:hAnsi="Times New Roman" w:cs="Times New Roman"/>
          <w:lang w:val="vi-VN"/>
        </w:rPr>
      </w:pPr>
    </w:p>
    <w:p w14:paraId="182EA42B">
      <w:pPr>
        <w:jc w:val="center"/>
        <w:rPr>
          <w:rFonts w:hint="default" w:ascii="Times New Roman" w:hAnsi="Times New Roman" w:cs="Times New Roman"/>
          <w:lang w:val="vi-VN"/>
        </w:rPr>
      </w:pPr>
    </w:p>
    <w:p w14:paraId="53E4AAC8">
      <w:pPr>
        <w:jc w:val="center"/>
        <w:rPr>
          <w:rFonts w:hint="default" w:ascii="Times New Roman" w:hAnsi="Times New Roman" w:cs="Times New Roman"/>
          <w:lang w:val="vi-VN"/>
        </w:rPr>
      </w:pPr>
    </w:p>
    <w:p w14:paraId="194D081A">
      <w:pPr>
        <w:jc w:val="center"/>
        <w:rPr>
          <w:rFonts w:hint="default" w:ascii="Times New Roman" w:hAnsi="Times New Roman" w:cs="Times New Roman"/>
          <w:lang w:val="vi-VN"/>
        </w:rPr>
      </w:pPr>
    </w:p>
    <w:p w14:paraId="65FA6716">
      <w:pPr>
        <w:jc w:val="center"/>
        <w:rPr>
          <w:rFonts w:hint="default" w:ascii="Times New Roman" w:hAnsi="Times New Roman" w:cs="Times New Roman"/>
          <w:lang w:val="vi-VN"/>
        </w:rPr>
      </w:pPr>
    </w:p>
    <w:p w14:paraId="794FD13C">
      <w:pPr>
        <w:jc w:val="both"/>
        <w:rPr>
          <w:rFonts w:hint="default" w:ascii="Times New Roman" w:hAnsi="Times New Roman" w:cs="Times New Roman"/>
          <w:lang w:val="vi-VN"/>
        </w:rPr>
      </w:pPr>
    </w:p>
    <w:p w14:paraId="09337F7E">
      <w:pPr>
        <w:jc w:val="both"/>
        <w:rPr>
          <w:rFonts w:hint="default" w:ascii="Times New Roman" w:hAnsi="Times New Roman" w:cs="Times New Roman"/>
          <w:lang w:val="vi-VN"/>
        </w:rPr>
      </w:pPr>
      <w:r>
        <w:rPr>
          <w:rFonts w:hint="default" w:ascii="Times New Roman" w:hAnsi="Times New Roman" w:cs="Times New Roman"/>
          <w:lang w:val="vi-VN"/>
        </w:rPr>
        <w:t>Ảnh trước khi thay đổi</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Ảnh sau khi thay đổi</w:t>
      </w:r>
    </w:p>
    <w:p w14:paraId="6FB52136">
      <w:p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Câu 2.2:</w:t>
      </w:r>
      <w:r>
        <w:rPr>
          <w:rFonts w:hint="default" w:ascii="Times New Roman" w:hAnsi="Times New Roman" w:eastAsia="SimSun" w:cs="Times New Roman"/>
          <w:sz w:val="24"/>
          <w:szCs w:val="24"/>
        </w:rPr>
        <w:t xml:space="preserve"> Hãy hiệu chỉnh cặp giá trị thuộc tính justifyContent của input và result thành 'space-around', quan sát kết quả. Người học hãy ghi nhận hình ảnh kết quả trước và sau khi thay đổi, nhận xét.</w:t>
      </w:r>
    </w:p>
    <w:p w14:paraId="2A26E05C">
      <w:pPr>
        <w:jc w:val="both"/>
        <w:rPr>
          <w:rFonts w:hint="default" w:ascii="Times New Roman" w:hAnsi="Times New Roman" w:eastAsia="SimSun" w:cs="Times New Roman"/>
          <w:sz w:val="24"/>
          <w:szCs w:val="24"/>
        </w:rPr>
      </w:pPr>
      <w:r>
        <w:rPr>
          <w:rFonts w:hint="default" w:ascii="Times New Roman" w:hAnsi="Times New Roman" w:cs="Times New Roman"/>
        </w:rPr>
        <w:drawing>
          <wp:anchor distT="0" distB="0" distL="114300" distR="114300" simplePos="0" relativeHeight="251661312" behindDoc="1" locked="0" layoutInCell="1" allowOverlap="1">
            <wp:simplePos x="0" y="0"/>
            <wp:positionH relativeFrom="column">
              <wp:posOffset>8255</wp:posOffset>
            </wp:positionH>
            <wp:positionV relativeFrom="paragraph">
              <wp:posOffset>8890</wp:posOffset>
            </wp:positionV>
            <wp:extent cx="1799590" cy="2832100"/>
            <wp:effectExtent l="0" t="0" r="29210" b="33020"/>
            <wp:wrapThrough wrapText="bothSides">
              <wp:wrapPolygon>
                <wp:start x="0" y="0"/>
                <wp:lineTo x="0" y="21503"/>
                <wp:lineTo x="21402" y="21503"/>
                <wp:lineTo x="2140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1799590" cy="2832100"/>
                    </a:xfrm>
                    <a:prstGeom prst="rect">
                      <a:avLst/>
                    </a:prstGeom>
                    <a:noFill/>
                    <a:ln>
                      <a:noFill/>
                    </a:ln>
                  </pic:spPr>
                </pic:pic>
              </a:graphicData>
            </a:graphic>
          </wp:anchor>
        </w:drawing>
      </w:r>
      <w:r>
        <w:rPr>
          <w:rFonts w:hint="default" w:ascii="Times New Roman" w:hAnsi="Times New Roman" w:cs="Times New Roman"/>
        </w:rPr>
        <w:drawing>
          <wp:anchor distT="0" distB="0" distL="114300" distR="114300" simplePos="0" relativeHeight="251662336" behindDoc="1" locked="0" layoutInCell="1" allowOverlap="1">
            <wp:simplePos x="0" y="0"/>
            <wp:positionH relativeFrom="column">
              <wp:posOffset>3541395</wp:posOffset>
            </wp:positionH>
            <wp:positionV relativeFrom="paragraph">
              <wp:posOffset>64135</wp:posOffset>
            </wp:positionV>
            <wp:extent cx="1743075" cy="2771140"/>
            <wp:effectExtent l="0" t="0" r="40005" b="48260"/>
            <wp:wrapThrough wrapText="bothSides">
              <wp:wrapPolygon>
                <wp:start x="0" y="0"/>
                <wp:lineTo x="0" y="21501"/>
                <wp:lineTo x="21340" y="21501"/>
                <wp:lineTo x="21340" y="0"/>
                <wp:lineTo x="0" y="0"/>
              </wp:wrapPolygon>
            </wp:wrapThrough>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8"/>
                    <a:stretch>
                      <a:fillRect/>
                    </a:stretch>
                  </pic:blipFill>
                  <pic:spPr>
                    <a:xfrm>
                      <a:off x="0" y="0"/>
                      <a:ext cx="1743075" cy="2771140"/>
                    </a:xfrm>
                    <a:prstGeom prst="rect">
                      <a:avLst/>
                    </a:prstGeom>
                    <a:noFill/>
                    <a:ln>
                      <a:noFill/>
                    </a:ln>
                  </pic:spPr>
                </pic:pic>
              </a:graphicData>
            </a:graphic>
          </wp:anchor>
        </w:drawing>
      </w:r>
    </w:p>
    <w:p w14:paraId="0E7C9072">
      <w:pPr>
        <w:jc w:val="both"/>
        <w:rPr>
          <w:rFonts w:hint="default" w:ascii="Times New Roman" w:hAnsi="Times New Roman" w:eastAsia="SimSun" w:cs="Times New Roman"/>
          <w:sz w:val="24"/>
          <w:szCs w:val="24"/>
        </w:rPr>
      </w:pPr>
    </w:p>
    <w:p w14:paraId="18ED9BCE">
      <w:pPr>
        <w:jc w:val="both"/>
        <w:rPr>
          <w:rFonts w:hint="default" w:ascii="Times New Roman" w:hAnsi="Times New Roman" w:eastAsia="SimSun" w:cs="Times New Roman"/>
          <w:sz w:val="24"/>
          <w:szCs w:val="24"/>
        </w:rPr>
      </w:pPr>
    </w:p>
    <w:p w14:paraId="18065A3B">
      <w:pPr>
        <w:jc w:val="both"/>
        <w:rPr>
          <w:rFonts w:hint="default" w:ascii="Times New Roman" w:hAnsi="Times New Roman" w:eastAsia="SimSun" w:cs="Times New Roman"/>
          <w:sz w:val="24"/>
          <w:szCs w:val="24"/>
        </w:rPr>
      </w:pPr>
    </w:p>
    <w:p w14:paraId="4D88B89F">
      <w:pPr>
        <w:jc w:val="both"/>
        <w:rPr>
          <w:rFonts w:hint="default" w:ascii="Times New Roman" w:hAnsi="Times New Roman" w:eastAsia="SimSun" w:cs="Times New Roman"/>
          <w:sz w:val="24"/>
          <w:szCs w:val="24"/>
        </w:rPr>
      </w:pPr>
    </w:p>
    <w:p w14:paraId="1088415F">
      <w:pPr>
        <w:jc w:val="both"/>
        <w:rPr>
          <w:rFonts w:hint="default" w:ascii="Times New Roman" w:hAnsi="Times New Roman" w:eastAsia="SimSun" w:cs="Times New Roman"/>
          <w:sz w:val="24"/>
          <w:szCs w:val="24"/>
        </w:rPr>
      </w:pPr>
    </w:p>
    <w:p w14:paraId="1853AA39">
      <w:pPr>
        <w:jc w:val="both"/>
        <w:rPr>
          <w:rFonts w:hint="default" w:ascii="Times New Roman" w:hAnsi="Times New Roman" w:eastAsia="SimSun" w:cs="Times New Roman"/>
          <w:sz w:val="24"/>
          <w:szCs w:val="24"/>
        </w:rPr>
      </w:pPr>
    </w:p>
    <w:p w14:paraId="1886CED7">
      <w:pPr>
        <w:jc w:val="both"/>
        <w:rPr>
          <w:rFonts w:hint="default" w:ascii="Times New Roman" w:hAnsi="Times New Roman" w:eastAsia="SimSun" w:cs="Times New Roman"/>
          <w:sz w:val="24"/>
          <w:szCs w:val="24"/>
        </w:rPr>
      </w:pPr>
    </w:p>
    <w:p w14:paraId="45B6EF83">
      <w:pPr>
        <w:jc w:val="both"/>
        <w:rPr>
          <w:rFonts w:hint="default" w:ascii="Times New Roman" w:hAnsi="Times New Roman" w:cs="Times New Roman"/>
          <w:lang w:val="vi-VN"/>
        </w:rPr>
      </w:pPr>
    </w:p>
    <w:p w14:paraId="5C439F91">
      <w:pPr>
        <w:jc w:val="both"/>
        <w:rPr>
          <w:rFonts w:hint="default" w:ascii="Times New Roman" w:hAnsi="Times New Roman" w:cs="Times New Roman"/>
          <w:lang w:val="vi-VN"/>
        </w:rPr>
      </w:pPr>
      <w:r>
        <w:rPr>
          <w:rFonts w:hint="default" w:ascii="Times New Roman" w:hAnsi="Times New Roman" w:cs="Times New Roman"/>
          <w:lang w:val="vi-VN"/>
        </w:rPr>
        <w:t>Ảnh trước khi thay đổi                                                                 Ảnh sau khi thay đổi</w:t>
      </w:r>
    </w:p>
    <w:p w14:paraId="4B81694C">
      <w:p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lang w:val="vi-VN"/>
        </w:rPr>
        <w:t>Nhận xét:</w:t>
      </w:r>
      <w:r>
        <w:rPr>
          <w:rFonts w:hint="default" w:ascii="Times New Roman" w:hAnsi="Times New Roman" w:eastAsia="SimSun" w:cs="Times New Roman"/>
          <w:b w:val="0"/>
          <w:bCs w:val="0"/>
          <w:sz w:val="24"/>
          <w:szCs w:val="24"/>
        </w:rPr>
        <w:t xml:space="preserve">Khi thay </w:t>
      </w:r>
      <w:r>
        <w:rPr>
          <w:rStyle w:val="44"/>
          <w:rFonts w:hint="default" w:ascii="Times New Roman" w:hAnsi="Times New Roman" w:eastAsia="SimSun" w:cs="Times New Roman"/>
          <w:b w:val="0"/>
          <w:bCs w:val="0"/>
          <w:sz w:val="24"/>
          <w:szCs w:val="24"/>
        </w:rPr>
        <w:t>justifyContent</w:t>
      </w:r>
      <w:r>
        <w:rPr>
          <w:rFonts w:hint="default" w:ascii="Times New Roman" w:hAnsi="Times New Roman" w:eastAsia="SimSun" w:cs="Times New Roman"/>
          <w:b w:val="0"/>
          <w:bCs w:val="0"/>
          <w:sz w:val="24"/>
          <w:szCs w:val="24"/>
        </w:rPr>
        <w:t xml:space="preserve"> thành </w:t>
      </w:r>
      <w:r>
        <w:rPr>
          <w:rStyle w:val="44"/>
          <w:rFonts w:hint="default" w:ascii="Times New Roman" w:hAnsi="Times New Roman" w:eastAsia="SimSun" w:cs="Times New Roman"/>
          <w:b w:val="0"/>
          <w:bCs w:val="0"/>
          <w:sz w:val="24"/>
          <w:szCs w:val="24"/>
        </w:rPr>
        <w:t>'space-around'</w:t>
      </w:r>
      <w:r>
        <w:rPr>
          <w:rFonts w:hint="default" w:ascii="Times New Roman" w:hAnsi="Times New Roman" w:eastAsia="SimSun" w:cs="Times New Roman"/>
          <w:b w:val="0"/>
          <w:bCs w:val="0"/>
          <w:sz w:val="24"/>
          <w:szCs w:val="24"/>
        </w:rPr>
        <w:t xml:space="preserve">, các phần tử trong vùng </w:t>
      </w:r>
      <w:r>
        <w:rPr>
          <w:rStyle w:val="44"/>
          <w:rFonts w:hint="default" w:ascii="Times New Roman" w:hAnsi="Times New Roman" w:eastAsia="SimSun" w:cs="Times New Roman"/>
          <w:b w:val="0"/>
          <w:bCs w:val="0"/>
          <w:sz w:val="24"/>
          <w:szCs w:val="24"/>
        </w:rPr>
        <w:t>input</w:t>
      </w:r>
      <w:r>
        <w:rPr>
          <w:rFonts w:hint="default" w:ascii="Times New Roman" w:hAnsi="Times New Roman" w:eastAsia="SimSun" w:cs="Times New Roman"/>
          <w:b w:val="0"/>
          <w:bCs w:val="0"/>
          <w:sz w:val="24"/>
          <w:szCs w:val="24"/>
        </w:rPr>
        <w:t xml:space="preserve"> và </w:t>
      </w:r>
      <w:r>
        <w:rPr>
          <w:rStyle w:val="44"/>
          <w:rFonts w:hint="default" w:ascii="Times New Roman" w:hAnsi="Times New Roman" w:eastAsia="SimSun" w:cs="Times New Roman"/>
          <w:b w:val="0"/>
          <w:bCs w:val="0"/>
          <w:sz w:val="24"/>
          <w:szCs w:val="24"/>
        </w:rPr>
        <w:t>result</w:t>
      </w:r>
      <w:r>
        <w:rPr>
          <w:rFonts w:hint="default" w:ascii="Times New Roman" w:hAnsi="Times New Roman" w:eastAsia="SimSun" w:cs="Times New Roman"/>
          <w:b w:val="0"/>
          <w:bCs w:val="0"/>
          <w:sz w:val="24"/>
          <w:szCs w:val="24"/>
        </w:rPr>
        <w:t xml:space="preserve"> được dàn cách đều hơn, giao diện trông cân đối và thoáng hơn so với </w:t>
      </w:r>
      <w:r>
        <w:rPr>
          <w:rStyle w:val="44"/>
          <w:rFonts w:hint="default" w:ascii="Times New Roman" w:hAnsi="Times New Roman" w:eastAsia="SimSun" w:cs="Times New Roman"/>
          <w:b w:val="0"/>
          <w:bCs w:val="0"/>
          <w:sz w:val="24"/>
          <w:szCs w:val="24"/>
        </w:rPr>
        <w:t>'space-between'</w:t>
      </w:r>
      <w:r>
        <w:rPr>
          <w:rFonts w:hint="default" w:ascii="Times New Roman" w:hAnsi="Times New Roman" w:eastAsia="SimSun" w:cs="Times New Roman"/>
          <w:b w:val="0"/>
          <w:bCs w:val="0"/>
          <w:sz w:val="24"/>
          <w:szCs w:val="24"/>
        </w:rPr>
        <w:t>.</w:t>
      </w:r>
    </w:p>
    <w:p w14:paraId="714EE150">
      <w:pPr>
        <w:jc w:val="both"/>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bCs/>
          <w:sz w:val="24"/>
          <w:szCs w:val="24"/>
          <w:lang w:val="vi-VN"/>
        </w:rPr>
        <w:t>Câu 2.3:</w:t>
      </w:r>
      <w:r>
        <w:rPr>
          <w:rFonts w:hint="default" w:ascii="Times New Roman" w:hAnsi="Times New Roman" w:eastAsia="SimSun" w:cs="Times New Roman"/>
          <w:b w:val="0"/>
          <w:bCs w:val="0"/>
          <w:sz w:val="24"/>
          <w:szCs w:val="24"/>
          <w:lang w:val="vi-VN"/>
        </w:rPr>
        <w:t xml:space="preserve"> Hãy tìm và thay đổi một Icon khác cho hai Input. Ghi nhận các lệnh liên quan và màn hình kết quả vào báo cáo.</w:t>
      </w:r>
    </w:p>
    <w:p w14:paraId="45EC06E6">
      <w:pPr>
        <w:jc w:val="both"/>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Gợi ý: Input sử dụng Icon của thư viện react-native-elements nên người chỉ cần vào địa chỉ https://reactnativeelements.com/docs/components/icon tìm một icon mới.</w:t>
      </w:r>
    </w:p>
    <w:p w14:paraId="04432A64">
      <w:pPr>
        <w:jc w:val="both"/>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Mặc dù em đã tải thư viện Icon bằng câu lệnh:npm i --save react-native-vector-icons  và import thư viện Icon vào dự án nhưng vẫn bị lỗi.</w:t>
      </w:r>
    </w:p>
    <w:p w14:paraId="7B61EA99">
      <w:pPr>
        <w:jc w:val="both"/>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Đổi lệnh  leftIcon={&lt;Icon type='font-awesome' name="arrow-right" size={30} /&gt; thành leftIcon={&lt;Icon type='material-community' name="calculator" size={30}  /&gt;} để thay đổi Icon.</w:t>
      </w:r>
    </w:p>
    <w:p w14:paraId="3F8073FF">
      <w:pPr>
        <w:jc w:val="both"/>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Đoạn code thêm vào:</w:t>
      </w:r>
    </w:p>
    <w:p w14:paraId="65C7C9AE">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View</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styles</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input_res</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4FC9646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6A9955"/>
          <w:kern w:val="0"/>
          <w:sz w:val="16"/>
          <w:szCs w:val="16"/>
          <w:shd w:val="clear" w:fill="1E1E1E"/>
          <w:lang w:val="en-US" w:eastAsia="zh-CN" w:bidi="ar"/>
          <w14:ligatures w14:val="standardContextual"/>
        </w:rPr>
        <w:t>/* Vùng nhập dữ liệu và hiển thị kết quả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14B7155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View</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styles</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input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758FFF1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Input</w:t>
      </w:r>
    </w:p>
    <w:p w14:paraId="545DEAF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disabledInputStyle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background:</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"#ddd"</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24821A3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label</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"Số hạng 1:"</w:t>
      </w:r>
    </w:p>
    <w:p w14:paraId="500133E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leftIcon</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Icon</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type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"material-community"</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name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"calculator"</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size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B5CEA8"/>
          <w:kern w:val="0"/>
          <w:sz w:val="16"/>
          <w:szCs w:val="16"/>
          <w:shd w:val="clear" w:fill="1E1E1E"/>
          <w:lang w:val="en-US" w:eastAsia="zh-CN" w:bidi="ar"/>
          <w14:ligatures w14:val="standardContextual"/>
        </w:rPr>
        <w:t>30</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1FC9A39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placeholder</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"123"</w:t>
      </w:r>
    </w:p>
    <w:p w14:paraId="61CC37D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color</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"blue"</w:t>
      </w:r>
    </w:p>
    <w:p w14:paraId="20FEFA7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keyboardType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"numeric"</w:t>
      </w:r>
    </w:p>
    <w:p w14:paraId="799D320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value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sh1</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44A706F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onChangeText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value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=&gt;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setSh1</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value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70F2D65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labelStyle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color:</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"blue"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617E603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inputStyle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color:</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"blue"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textAlign:</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"center"</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5DAABB3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786C173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14:paraId="5CACA90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Input</w:t>
      </w:r>
    </w:p>
    <w:p w14:paraId="15DAA57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disabledInputStyle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background:</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"#ddd"</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1C6D568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label</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"Số hạng 2:"</w:t>
      </w:r>
    </w:p>
    <w:p w14:paraId="4D2E1B2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leftIcon</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Icon</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type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"material-community"</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name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"calculator"</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size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B5CEA8"/>
          <w:kern w:val="0"/>
          <w:sz w:val="16"/>
          <w:szCs w:val="16"/>
          <w:shd w:val="clear" w:fill="1E1E1E"/>
          <w:lang w:val="en-US" w:eastAsia="zh-CN" w:bidi="ar"/>
          <w14:ligatures w14:val="standardContextual"/>
        </w:rPr>
        <w:t>30</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41BA4BF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placeholder</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"123"</w:t>
      </w:r>
    </w:p>
    <w:p w14:paraId="2CAB3CE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keyboardType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"numeric"</w:t>
      </w:r>
    </w:p>
    <w:p w14:paraId="5A22023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value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sh2</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42ABCF0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onChangeText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value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=&gt;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setSh2</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value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0CC4C40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labelStyle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color:</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"blue"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7DEE1C9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inputStyle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color:</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"blue"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textAlign:</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"center"</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0BD1673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0CFD854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View</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168BDFB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View</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58627500">
      <w:pPr>
        <w:jc w:val="both"/>
        <w:rPr>
          <w:rFonts w:hint="default" w:ascii="Times New Roman" w:hAnsi="Times New Roman" w:eastAsia="SimSun" w:cs="Times New Roman"/>
          <w:b w:val="0"/>
          <w:bCs w:val="0"/>
          <w:sz w:val="24"/>
          <w:szCs w:val="24"/>
          <w:lang w:val="vi-VN"/>
        </w:rPr>
      </w:pPr>
    </w:p>
    <w:p w14:paraId="0C888EFE">
      <w:pPr>
        <w:jc w:val="both"/>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Kết quả:</w:t>
      </w:r>
    </w:p>
    <w:p w14:paraId="614E72CB">
      <w:pPr>
        <w:jc w:val="center"/>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1685925" cy="2658110"/>
            <wp:effectExtent l="0" t="0" r="5715" b="8890"/>
            <wp:docPr id="19" name="Picture 19" descr="{F58471C0-C91E-4910-B7A5-00BC5A0C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58471C0-C91E-4910-B7A5-00BC5A0C3655}"/>
                    <pic:cNvPicPr>
                      <a:picLocks noChangeAspect="1"/>
                    </pic:cNvPicPr>
                  </pic:nvPicPr>
                  <pic:blipFill>
                    <a:blip r:embed="rId9"/>
                    <a:stretch>
                      <a:fillRect/>
                    </a:stretch>
                  </pic:blipFill>
                  <pic:spPr>
                    <a:xfrm>
                      <a:off x="0" y="0"/>
                      <a:ext cx="1685925" cy="2658110"/>
                    </a:xfrm>
                    <a:prstGeom prst="rect">
                      <a:avLst/>
                    </a:prstGeom>
                  </pic:spPr>
                </pic:pic>
              </a:graphicData>
            </a:graphic>
          </wp:inline>
        </w:drawing>
      </w:r>
    </w:p>
    <w:p w14:paraId="7E5C1F3C">
      <w:pPr>
        <w:jc w:val="both"/>
        <w:rPr>
          <w:rFonts w:hint="default" w:ascii="Times New Roman" w:hAnsi="Times New Roman" w:cs="Times New Roman"/>
        </w:rPr>
      </w:pPr>
    </w:p>
    <w:p w14:paraId="7754FB1D">
      <w:p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Câu 2.4:</w:t>
      </w:r>
      <w:r>
        <w:rPr>
          <w:rFonts w:hint="default" w:ascii="Times New Roman" w:hAnsi="Times New Roman" w:eastAsia="SimSun" w:cs="Times New Roman"/>
          <w:sz w:val="24"/>
          <w:szCs w:val="24"/>
        </w:rPr>
        <w:t xml:space="preserve"> Bổ sung mã lệnh để ứng dụng thông báo cho người sử dụng biết nếu có bất kỳ một Input không phải là số khi thực hiện phép toán. Hãy ghi nhận các lệnh liên quan và màn hình kết quả vào báo cáo. </w:t>
      </w:r>
    </w:p>
    <w:p w14:paraId="4A71ABE5">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Các câu lệnh liên quan :</w:t>
      </w:r>
    </w:p>
    <w:p w14:paraId="0E49451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Cong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63787F3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3F1810D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'Vui lòng nhập số hợp lệ!'</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EC35C3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else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6CA36BC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3C7904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31A05E2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0DE015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Tru</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0FD1B0A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0DBA92C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'Vui lòng nhập số hợp lệ!'</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789ABAD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else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6121E8E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AF757C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1AAD95E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3E0113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Nhan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1A49D74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75BC9E9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'Vui lòng nhập số hợp lệ!'</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EDA086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else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0A16705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688AD0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01FB63AB">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7253147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Chia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39189D5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4137489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'Vui lòng nhập số hợp lệ!'</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F6A7E0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else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0985569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041030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2FC49141">
      <w:pPr>
        <w:keepNext w:val="0"/>
        <w:keepLines w:val="0"/>
        <w:widowControl/>
        <w:suppressLineNumbers w:val="0"/>
        <w:shd w:val="clear" w:fill="1E1E1E"/>
        <w:spacing w:line="228" w:lineRule="atLeast"/>
        <w:jc w:val="left"/>
        <w:rPr>
          <w:rFonts w:hint="default" w:ascii="Times New Roman" w:hAnsi="Times New Roman" w:eastAsia="SimSun" w:cs="Times New Roman"/>
          <w:sz w:val="24"/>
          <w:szCs w:val="24"/>
          <w:lang w:val="vi-V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5F16E15">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Kết quả khi nhập vào không phải là số :</w:t>
      </w:r>
    </w:p>
    <w:p w14:paraId="13549B7C">
      <w:pPr>
        <w:jc w:val="cente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drawing>
          <wp:inline distT="0" distB="0" distL="114300" distR="114300">
            <wp:extent cx="1894205" cy="2997835"/>
            <wp:effectExtent l="0" t="0" r="10795" b="4445"/>
            <wp:docPr id="9" name="Picture 9" descr="{0231BBE1-F671-4CC4-AC66-7951B31CA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231BBE1-F671-4CC4-AC66-7951B31CA8AD}"/>
                    <pic:cNvPicPr>
                      <a:picLocks noChangeAspect="1"/>
                    </pic:cNvPicPr>
                  </pic:nvPicPr>
                  <pic:blipFill>
                    <a:blip r:embed="rId10"/>
                    <a:stretch>
                      <a:fillRect/>
                    </a:stretch>
                  </pic:blipFill>
                  <pic:spPr>
                    <a:xfrm>
                      <a:off x="0" y="0"/>
                      <a:ext cx="1894205" cy="2997835"/>
                    </a:xfrm>
                    <a:prstGeom prst="rect">
                      <a:avLst/>
                    </a:prstGeom>
                  </pic:spPr>
                </pic:pic>
              </a:graphicData>
            </a:graphic>
          </wp:inline>
        </w:drawing>
      </w:r>
    </w:p>
    <w:p w14:paraId="581464FE">
      <w:pPr>
        <w:jc w:val="both"/>
        <w:rPr>
          <w:rFonts w:hint="default" w:ascii="Times New Roman" w:hAnsi="Times New Roman" w:eastAsia="SimSun" w:cs="Times New Roman"/>
          <w:sz w:val="28"/>
          <w:szCs w:val="28"/>
        </w:rPr>
      </w:pPr>
    </w:p>
    <w:p w14:paraId="55019AE9">
      <w:pPr>
        <w:jc w:val="both"/>
        <w:rPr>
          <w:rFonts w:hint="default" w:ascii="Times New Roman" w:hAnsi="Times New Roman" w:eastAsia="SimSun" w:cs="Times New Roman"/>
          <w:sz w:val="28"/>
          <w:szCs w:val="28"/>
        </w:rPr>
      </w:pPr>
    </w:p>
    <w:p w14:paraId="0386C706">
      <w:pPr>
        <w:jc w:val="both"/>
        <w:rPr>
          <w:rFonts w:hint="default" w:ascii="Times New Roman" w:hAnsi="Times New Roman" w:eastAsia="SimSun" w:cs="Times New Roman"/>
          <w:sz w:val="28"/>
          <w:szCs w:val="28"/>
        </w:rPr>
      </w:pPr>
    </w:p>
    <w:p w14:paraId="1830EBA7">
      <w:pPr>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Câu 2.5:</w:t>
      </w:r>
      <w:r>
        <w:rPr>
          <w:rFonts w:hint="default" w:ascii="Times New Roman" w:hAnsi="Times New Roman" w:eastAsia="SimSun" w:cs="Times New Roman"/>
          <w:sz w:val="28"/>
          <w:szCs w:val="28"/>
        </w:rPr>
        <w:t xml:space="preserve"> Người học hãy tạo ứng dụng giải phương trình bậc nhất hoặc bậc hai với các hệ số nhập từ các Input dựa vào ứng dụng Lab02_ND1, chọn loại phương trình sẽ giải bằng Swith hoặc Checkbox.</w:t>
      </w:r>
    </w:p>
    <w:p w14:paraId="32E4950E">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8"/>
          <w:szCs w:val="28"/>
          <w:lang w:val="vi-VN"/>
        </w:rPr>
        <w:t xml:space="preserve">Các câu lệnh liên quan </w:t>
      </w:r>
      <w:r>
        <w:rPr>
          <w:rFonts w:hint="default" w:ascii="Times New Roman" w:hAnsi="Times New Roman" w:eastAsia="SimSun" w:cs="Times New Roman"/>
          <w:sz w:val="24"/>
          <w:szCs w:val="24"/>
          <w:lang w:val="vi-VN"/>
        </w:rPr>
        <w:t xml:space="preserve">: </w:t>
      </w:r>
    </w:p>
    <w:p w14:paraId="1F95D5B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App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2D07C36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useState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14:ligatures w14:val="standardContextual"/>
        </w:rPr>
        <w:t>// Hệ số a</w:t>
      </w:r>
    </w:p>
    <w:p w14:paraId="17432D1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useState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14:ligatures w14:val="standardContextual"/>
        </w:rPr>
        <w:t>// Hệ số b</w:t>
      </w:r>
    </w:p>
    <w:p w14:paraId="4FC2060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useState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EFCBB9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14:ligatures w14:val="standardContextual"/>
        </w:rPr>
        <w:t>// Hàm giải phương trình bậc nhất</w:t>
      </w:r>
    </w:p>
    <w:p w14:paraId="4DD793E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giaiPhuongTrinhBacNhat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49CD0CB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7B5D124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"Vui lòng nhập số hợp lệ!"</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007C32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else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72DCABC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A72597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801177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0637E6B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"Phương trình vô nghiệm hoặc vô số nghiệm!"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742F2F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else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1DEA3F5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14:ligatures w14:val="standardContextual"/>
        </w:rPr>
        <w:t>// Nghiệm phương trình bậc nhất</w:t>
      </w:r>
    </w:p>
    <w:p w14:paraId="43350E6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7CBBF9B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72A5EC4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0CCD1A28">
      <w:pPr>
        <w:jc w:val="both"/>
        <w:rPr>
          <w:rFonts w:hint="default" w:ascii="Times New Roman" w:hAnsi="Times New Roman" w:eastAsia="SimSun" w:cs="Times New Roman"/>
          <w:sz w:val="24"/>
          <w:szCs w:val="24"/>
          <w:lang w:val="vi-VN"/>
        </w:rPr>
      </w:pPr>
    </w:p>
    <w:p w14:paraId="58BBAE4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input_res</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7B373B8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184F4D5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Input</w:t>
      </w:r>
    </w:p>
    <w:p w14:paraId="6943343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disabledInputStyle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backgroundColor: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"#ddd"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1DD8536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label</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"Hệ số a:"</w:t>
      </w:r>
    </w:p>
    <w:p w14:paraId="482AC90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leftIcon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Icon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type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'material-community'</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name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"calculator"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size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30</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7CEC61D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placeholder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"Nhập a"</w:t>
      </w:r>
    </w:p>
    <w:p w14:paraId="3836D5E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keyboardType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"numeric"</w:t>
      </w:r>
    </w:p>
    <w:p w14:paraId="6E8001C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34B8B23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onChangeText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25BA6CD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labelStyle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6B9BD44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textAlign: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"center"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259FEAF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26ED2B7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Input</w:t>
      </w:r>
    </w:p>
    <w:p w14:paraId="38383C3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disabledInputStyle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backgroundColor: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"#ddd"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351B528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label</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"Hệ số b:"</w:t>
      </w:r>
    </w:p>
    <w:p w14:paraId="4199FC2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leftIcon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Icon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type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'material-community'</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name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"calculator"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size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30</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43E00FB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placeholder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"Nhập b"</w:t>
      </w:r>
    </w:p>
    <w:p w14:paraId="4463864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keyboardType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"numeric"</w:t>
      </w:r>
    </w:p>
    <w:p w14:paraId="24333C8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7EF5D7F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onChangeText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28A5BC0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labelStyle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254224B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textAlign: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"center"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0B7F514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467786D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2F4E9BE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p>
    <w:p w14:paraId="6DB17E4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result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352A509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fontSize: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24</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KẾT QUẢ</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3DB0DFE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fontSize: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32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kq</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3D4FCFE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4806869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22F7B9E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operator</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3F1BF22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Button</w:t>
      </w:r>
    </w:p>
    <w:p w14:paraId="302A4FD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title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"Giải PT"</w:t>
      </w:r>
    </w:p>
    <w:p w14:paraId="306E3E2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containerStyle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width: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'24%'</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marginLeft: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1E0E5FC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onPress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giaiPhuongTrinhBacNhat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14:ligatures w14:val="standardContextual"/>
        </w:rPr>
        <w:t>// Giải phương trình bậc nhất</w:t>
      </w:r>
    </w:p>
    <w:p w14:paraId="305D87B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76A9E4C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4D6DA6C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4886DB3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1B03FE0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78C130F">
      <w:pPr>
        <w:jc w:val="both"/>
        <w:rPr>
          <w:rFonts w:hint="default" w:ascii="Times New Roman" w:hAnsi="Times New Roman" w:eastAsia="SimSun" w:cs="Times New Roman"/>
          <w:sz w:val="24"/>
          <w:szCs w:val="24"/>
          <w:lang w:val="vi-VN"/>
        </w:rPr>
      </w:pPr>
    </w:p>
    <w:p w14:paraId="12266399">
      <w:pPr>
        <w:jc w:val="both"/>
        <w:rPr>
          <w:rFonts w:hint="default" w:ascii="Times New Roman" w:hAnsi="Times New Roman" w:eastAsia="SimSun" w:cs="Times New Roman"/>
          <w:sz w:val="24"/>
          <w:szCs w:val="24"/>
          <w:lang w:val="vi-VN"/>
        </w:rPr>
      </w:pPr>
      <w:bookmarkStart w:id="0" w:name="_GoBack"/>
      <w:bookmarkEnd w:id="0"/>
    </w:p>
    <w:p w14:paraId="2B985770">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Kết quả:</w:t>
      </w:r>
    </w:p>
    <w:p w14:paraId="4D91C6D9">
      <w:pPr>
        <w:jc w:val="center"/>
        <w:rPr>
          <w:rFonts w:hint="default" w:ascii="Times New Roman" w:hAnsi="Times New Roman" w:cs="Times New Roman"/>
          <w:lang w:val="vi-VN"/>
        </w:rPr>
      </w:pPr>
      <w:r>
        <w:rPr>
          <w:rFonts w:hint="default" w:ascii="Times New Roman" w:hAnsi="Times New Roman" w:cs="Times New Roman"/>
        </w:rPr>
        <w:drawing>
          <wp:inline distT="0" distB="0" distL="114300" distR="114300">
            <wp:extent cx="1854835" cy="2907030"/>
            <wp:effectExtent l="0" t="0" r="4445" b="381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1"/>
                    <a:stretch>
                      <a:fillRect/>
                    </a:stretch>
                  </pic:blipFill>
                  <pic:spPr>
                    <a:xfrm>
                      <a:off x="0" y="0"/>
                      <a:ext cx="1854835" cy="2907030"/>
                    </a:xfrm>
                    <a:prstGeom prst="rect">
                      <a:avLst/>
                    </a:prstGeom>
                    <a:noFill/>
                    <a:ln>
                      <a:noFill/>
                    </a:ln>
                  </pic:spPr>
                </pic:pic>
              </a:graphicData>
            </a:graphic>
          </wp:inline>
        </w:drawing>
      </w:r>
    </w:p>
    <w:p w14:paraId="2A51F826">
      <w:pPr>
        <w:jc w:val="both"/>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Câu 2.6:</w:t>
      </w:r>
      <w:r>
        <w:rPr>
          <w:rFonts w:hint="default" w:ascii="Times New Roman" w:hAnsi="Times New Roman" w:cs="Times New Roman"/>
          <w:sz w:val="28"/>
          <w:szCs w:val="28"/>
          <w:lang w:val="vi-VN"/>
        </w:rPr>
        <w:t xml:space="preserve"> Viết thêm lệnh vào vùng header để vẽ nội dung như Hình 2.9. Hãy ghi nhận các câu lệnh đã thêm và hình ảnh và vào kết quả vào báo cáo: Các câu lệnh thêm vào vào vùng header: </w:t>
      </w:r>
    </w:p>
    <w:p w14:paraId="00C25B7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4EC9B0"/>
          <w:kern w:val="0"/>
          <w:sz w:val="16"/>
          <w:szCs w:val="16"/>
          <w:shd w:val="clear" w:fill="1E1E1E"/>
          <w:lang w:val="vi-VN"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Image</w:t>
      </w:r>
    </w:p>
    <w:p w14:paraId="395B9D3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source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'./imgs/0305-logo-ctu.png'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2736113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width: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50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height: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50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5AC6829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7570C59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headerText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LAB02-ND2 - PHẦN TỬ GIAO DIỆN CƠ BẢN</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7005E0FF">
      <w:pPr>
        <w:jc w:val="both"/>
        <w:rPr>
          <w:rFonts w:hint="default" w:ascii="Times New Roman" w:hAnsi="Times New Roman" w:cs="Times New Roman"/>
          <w:lang w:val="vi-VN"/>
        </w:rPr>
      </w:pPr>
      <w:r>
        <w:rPr>
          <w:rFonts w:hint="default" w:ascii="Times New Roman" w:hAnsi="Times New Roman" w:cs="Times New Roman"/>
          <w:lang w:val="vi-VN"/>
        </w:rPr>
        <w:t xml:space="preserve">Kết quả: </w:t>
      </w:r>
    </w:p>
    <w:p w14:paraId="66188631">
      <w:pPr>
        <w:jc w:val="center"/>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1969135" cy="3108325"/>
            <wp:effectExtent l="0" t="0" r="12065" b="635"/>
            <wp:docPr id="1" name="Picture 1" descr="{90DECB50-6BEA-4A72-9575-03754356A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90DECB50-6BEA-4A72-9575-03754356AC84}"/>
                    <pic:cNvPicPr>
                      <a:picLocks noChangeAspect="1"/>
                    </pic:cNvPicPr>
                  </pic:nvPicPr>
                  <pic:blipFill>
                    <a:blip r:embed="rId12"/>
                    <a:stretch>
                      <a:fillRect/>
                    </a:stretch>
                  </pic:blipFill>
                  <pic:spPr>
                    <a:xfrm>
                      <a:off x="0" y="0"/>
                      <a:ext cx="1969135" cy="3108325"/>
                    </a:xfrm>
                    <a:prstGeom prst="rect">
                      <a:avLst/>
                    </a:prstGeom>
                  </pic:spPr>
                </pic:pic>
              </a:graphicData>
            </a:graphic>
          </wp:inline>
        </w:drawing>
      </w:r>
    </w:p>
    <w:p w14:paraId="300B4867">
      <w:pPr>
        <w:jc w:val="both"/>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Câu 2.7:</w:t>
      </w:r>
      <w:r>
        <w:rPr>
          <w:rFonts w:hint="default" w:ascii="Times New Roman" w:hAnsi="Times New Roman" w:cs="Times New Roman"/>
          <w:sz w:val="28"/>
          <w:szCs w:val="28"/>
          <w:lang w:val="vi-VN"/>
        </w:rPr>
        <w:t xml:space="preserve"> Người đọc hãy viết đoạn chương trình để vẽ danh sách vào vùng list. Ghi nhận các câu lệnh đã thêm và hình ảnh và vào kết quả vào báo cáo:</w:t>
      </w:r>
    </w:p>
    <w:p w14:paraId="05FD6A5E">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Trong vùng </w:t>
      </w:r>
      <w:r>
        <w:rPr>
          <w:rStyle w:val="44"/>
          <w:rFonts w:hint="default" w:ascii="Times New Roman" w:hAnsi="Times New Roman" w:eastAsia="SimSun" w:cs="Times New Roman"/>
          <w:sz w:val="24"/>
          <w:szCs w:val="24"/>
        </w:rPr>
        <w:t>&lt;View style={styles.list_view}&gt;...&lt;/View&gt;</w:t>
      </w:r>
      <w:r>
        <w:rPr>
          <w:rStyle w:val="44"/>
          <w:rFonts w:hint="default" w:ascii="Times New Roman" w:hAnsi="Times New Roman" w:eastAsia="SimSun" w:cs="Times New Roman"/>
          <w:sz w:val="24"/>
          <w:szCs w:val="24"/>
          <w:lang w:val="vi-VN"/>
        </w:rPr>
        <w:t>,</w:t>
      </w:r>
      <w:r>
        <w:rPr>
          <w:rStyle w:val="92"/>
          <w:rFonts w:hint="default" w:ascii="Times New Roman" w:hAnsi="Times New Roman" w:eastAsia="SimSun" w:cs="Times New Roman"/>
          <w:sz w:val="24"/>
          <w:szCs w:val="24"/>
        </w:rPr>
        <w:t xml:space="preserve">thêm </w:t>
      </w:r>
      <w:r>
        <w:rPr>
          <w:rStyle w:val="44"/>
          <w:rFonts w:hint="default" w:ascii="Times New Roman" w:hAnsi="Times New Roman" w:eastAsia="SimSun" w:cs="Times New Roman"/>
          <w:sz w:val="24"/>
          <w:szCs w:val="24"/>
        </w:rPr>
        <w:t>FlatList</w:t>
      </w:r>
      <w:r>
        <w:rPr>
          <w:rStyle w:val="92"/>
          <w:rFonts w:hint="default" w:ascii="Times New Roman" w:hAnsi="Times New Roman" w:eastAsia="SimSun" w:cs="Times New Roman"/>
          <w:sz w:val="24"/>
          <w:szCs w:val="24"/>
        </w:rPr>
        <w:t xml:space="preserve"> vào bên trong</w:t>
      </w:r>
      <w:r>
        <w:rPr>
          <w:rFonts w:hint="default" w:ascii="Times New Roman" w:hAnsi="Times New Roman" w:eastAsia="SimSun" w:cs="Times New Roman"/>
          <w:sz w:val="24"/>
          <w:szCs w:val="24"/>
        </w:rPr>
        <w:t xml:space="preserve"> như sau:</w:t>
      </w:r>
    </w:p>
    <w:p w14:paraId="3EC5CB7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FlatList</w:t>
      </w:r>
    </w:p>
    <w:p w14:paraId="262B6B4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data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DATA</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1AEDC15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renderItem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7F7620F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keyExtractor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toString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25ECF53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28E42685">
      <w:pPr>
        <w:jc w:val="both"/>
        <w:rPr>
          <w:rFonts w:hint="default" w:ascii="Times New Roman" w:hAnsi="Times New Roman" w:eastAsia="SimSun" w:cs="Times New Roman"/>
          <w:sz w:val="24"/>
          <w:szCs w:val="24"/>
          <w:lang w:val="vi-VN"/>
        </w:rPr>
      </w:pPr>
    </w:p>
    <w:p w14:paraId="0BC0D6FC">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Kết quả:</w:t>
      </w:r>
    </w:p>
    <w:p w14:paraId="16867CD4">
      <w:pPr>
        <w:jc w:val="center"/>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drawing>
          <wp:inline distT="0" distB="0" distL="114300" distR="114300">
            <wp:extent cx="2450465" cy="3861435"/>
            <wp:effectExtent l="0" t="0" r="3175" b="9525"/>
            <wp:docPr id="4" name="Picture 4" descr="{9F571DE6-FC4D-4EB3-9B28-4585CB06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9F571DE6-FC4D-4EB3-9B28-4585CB069591}"/>
                    <pic:cNvPicPr>
                      <a:picLocks noChangeAspect="1"/>
                    </pic:cNvPicPr>
                  </pic:nvPicPr>
                  <pic:blipFill>
                    <a:blip r:embed="rId13"/>
                    <a:stretch>
                      <a:fillRect/>
                    </a:stretch>
                  </pic:blipFill>
                  <pic:spPr>
                    <a:xfrm>
                      <a:off x="0" y="0"/>
                      <a:ext cx="2450465" cy="3861435"/>
                    </a:xfrm>
                    <a:prstGeom prst="rect">
                      <a:avLst/>
                    </a:prstGeom>
                  </pic:spPr>
                </pic:pic>
              </a:graphicData>
            </a:graphic>
          </wp:inline>
        </w:drawing>
      </w:r>
    </w:p>
    <w:p w14:paraId="50E4FED9">
      <w:pPr>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br w:type="page"/>
      </w:r>
    </w:p>
    <w:p w14:paraId="4CAA5FEF">
      <w:pPr>
        <w:jc w:val="both"/>
        <w:rPr>
          <w:rFonts w:hint="default" w:ascii="Times New Roman" w:hAnsi="Times New Roman" w:cs="Times New Roman"/>
          <w:sz w:val="28"/>
          <w:szCs w:val="28"/>
          <w:lang w:val="vi-VN"/>
        </w:rPr>
      </w:pPr>
      <w:r>
        <w:rPr>
          <w:rFonts w:hint="default" w:ascii="Times New Roman" w:hAnsi="Times New Roman" w:eastAsia="SimSun" w:cs="Times New Roman"/>
          <w:b/>
          <w:bCs/>
          <w:sz w:val="24"/>
          <w:szCs w:val="24"/>
          <w:lang w:val="vi-VN"/>
        </w:rPr>
        <w:t>Câu 2.8:</w:t>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8"/>
          <w:szCs w:val="28"/>
          <w:lang w:val="vi-VN"/>
        </w:rPr>
        <w:t>Thêm hàm xử lí sự kiện onPress để khi sử dụng chạm hay click vào hình trong danh sách ứng dụng sẽ in ra cửa sổ pop up giớithiệu về thành viên đó, ví hình hình 2.10.</w:t>
      </w:r>
      <w:r>
        <w:rPr>
          <w:rFonts w:hint="default" w:ascii="Times New Roman" w:hAnsi="Times New Roman" w:cs="Times New Roman"/>
          <w:sz w:val="28"/>
          <w:szCs w:val="28"/>
          <w:lang w:val="vi-VN"/>
        </w:rPr>
        <w:t xml:space="preserve"> Ghi nhận các câu lệnh đã thêm và hình ảnh và vào kết quả vào báo cáo:</w:t>
      </w:r>
    </w:p>
    <w:p w14:paraId="1D149F00">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Các câu lệnh đã thêm là : </w:t>
      </w:r>
    </w:p>
    <w:p w14:paraId="3BA80534">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lệnh thêm vào: &lt;View style={styles.item}&gt;</w:t>
      </w:r>
    </w:p>
    <w:p w14:paraId="01495CF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TouchableOpacity</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onPress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 xml:space="preserve">`Xin chào tôi là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15B66BE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Image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source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avatar</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62978BD0">
      <w:pPr>
        <w:keepNext w:val="0"/>
        <w:keepLines w:val="0"/>
        <w:widowControl/>
        <w:suppressLineNumbers w:val="0"/>
        <w:shd w:val="clear" w:fill="1E1E1E"/>
        <w:spacing w:line="228" w:lineRule="atLeast"/>
        <w:ind w:firstLine="351"/>
        <w:jc w:val="left"/>
        <w:rPr>
          <w:rFonts w:hint="default" w:ascii="Times New Roman" w:hAnsi="Times New Roman" w:eastAsia="Consolas" w:cs="Times New Roman"/>
          <w:b w:val="0"/>
          <w:bCs w:val="0"/>
          <w:color w:val="808080"/>
          <w:kern w:val="0"/>
          <w:sz w:val="16"/>
          <w:szCs w:val="16"/>
          <w:shd w:val="clear" w:fill="1E1E1E"/>
          <w:lang w:val="vi-VN" w:eastAsia="zh-CN" w:bidi="ar"/>
          <w14:ligatures w14:val="standardContextual"/>
        </w:rPr>
      </w:pP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TouchableOpacity</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35D35E8E">
      <w:pPr>
        <w:jc w:val="both"/>
        <w:rPr>
          <w:rFonts w:hint="default" w:ascii="Times New Roman" w:hAnsi="Times New Roman" w:cs="Times New Roman"/>
          <w:sz w:val="28"/>
          <w:szCs w:val="28"/>
          <w:lang w:val="vi-VN"/>
        </w:rPr>
      </w:pPr>
    </w:p>
    <w:p w14:paraId="42990CBE">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Thêm avarta vào const styles = StyleSheet.create</w:t>
      </w:r>
    </w:p>
    <w:p w14:paraId="510B387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avatar: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7EB7FAC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width: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50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E8AA40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height: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50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7881A4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28C6D5D9">
      <w:pPr>
        <w:jc w:val="both"/>
        <w:rPr>
          <w:rFonts w:hint="default" w:ascii="Times New Roman" w:hAnsi="Times New Roman" w:cs="Times New Roman"/>
          <w:sz w:val="28"/>
          <w:szCs w:val="28"/>
          <w:lang w:val="vi-VN"/>
        </w:rPr>
      </w:pPr>
    </w:p>
    <w:p w14:paraId="1F63384C">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Kết quả : </w:t>
      </w:r>
    </w:p>
    <w:p w14:paraId="75BED40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365375" cy="3882390"/>
            <wp:effectExtent l="0" t="0" r="12065" b="381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4"/>
                    <a:stretch>
                      <a:fillRect/>
                    </a:stretch>
                  </pic:blipFill>
                  <pic:spPr>
                    <a:xfrm>
                      <a:off x="0" y="0"/>
                      <a:ext cx="2365375" cy="3882390"/>
                    </a:xfrm>
                    <a:prstGeom prst="rect">
                      <a:avLst/>
                    </a:prstGeom>
                    <a:noFill/>
                    <a:ln>
                      <a:noFill/>
                    </a:ln>
                  </pic:spPr>
                </pic:pic>
              </a:graphicData>
            </a:graphic>
          </wp:inline>
        </w:drawing>
      </w:r>
    </w:p>
    <w:p w14:paraId="157AF2BD">
      <w:pPr>
        <w:rPr>
          <w:rFonts w:hint="default" w:ascii="Times New Roman" w:hAnsi="Times New Roman" w:cs="Times New Roman"/>
        </w:rPr>
      </w:pPr>
      <w:r>
        <w:rPr>
          <w:rFonts w:hint="default" w:ascii="Times New Roman" w:hAnsi="Times New Roman" w:cs="Times New Roman"/>
        </w:rPr>
        <w:br w:type="page"/>
      </w:r>
    </w:p>
    <w:p w14:paraId="181EEC5D">
      <w:pPr>
        <w:jc w:val="both"/>
        <w:rPr>
          <w:rFonts w:hint="default" w:ascii="Times New Roman" w:hAnsi="Times New Roman" w:cs="Times New Roman"/>
        </w:rPr>
      </w:pPr>
    </w:p>
    <w:p w14:paraId="01E2EFEF">
      <w:pPr>
        <w:jc w:val="both"/>
        <w:rPr>
          <w:rFonts w:hint="default" w:ascii="Times New Roman" w:hAnsi="Times New Roman" w:eastAsia="Segoe UI" w:cs="Times New Roman"/>
          <w:i w:val="0"/>
          <w:iCs w:val="0"/>
          <w:caps w:val="0"/>
          <w:color w:val="auto"/>
          <w:spacing w:val="2"/>
          <w:sz w:val="28"/>
          <w:szCs w:val="28"/>
          <w:highlight w:val="none"/>
          <w:shd w:val="clear" w:fill="DBEBFF"/>
        </w:rPr>
      </w:pPr>
      <w:r>
        <w:rPr>
          <w:rFonts w:hint="default" w:ascii="Times New Roman" w:hAnsi="Times New Roman" w:eastAsia="Segoe UI" w:cs="Times New Roman"/>
          <w:b/>
          <w:bCs/>
          <w:i w:val="0"/>
          <w:iCs w:val="0"/>
          <w:caps w:val="0"/>
          <w:color w:val="auto"/>
          <w:spacing w:val="2"/>
          <w:sz w:val="28"/>
          <w:szCs w:val="28"/>
          <w:highlight w:val="none"/>
          <w:shd w:val="clear" w:fill="DBEBFF"/>
        </w:rPr>
        <w:t>Câu 2.9:</w:t>
      </w:r>
      <w:r>
        <w:rPr>
          <w:rFonts w:hint="default" w:ascii="Times New Roman" w:hAnsi="Times New Roman" w:eastAsia="Segoe UI" w:cs="Times New Roman"/>
          <w:i w:val="0"/>
          <w:iCs w:val="0"/>
          <w:caps w:val="0"/>
          <w:color w:val="auto"/>
          <w:spacing w:val="2"/>
          <w:sz w:val="28"/>
          <w:szCs w:val="28"/>
          <w:highlight w:val="none"/>
          <w:shd w:val="clear" w:fill="DBEBFF"/>
        </w:rPr>
        <w:t xml:space="preserve"> Hãy thay đổi thông tin trong danh sách cho đúng với thông tin của các thành viên trong nhóm, bổ sung thêm thông tin giới thiệu về sở thích và sở trường của các thành viên trong nhóm. Ghi nhận các lệnh đã thêm và hình ảnh kết quả vào báo cáo.</w:t>
      </w:r>
    </w:p>
    <w:p w14:paraId="67485E54">
      <w:pPr>
        <w:jc w:val="both"/>
        <w:rPr>
          <w:rFonts w:hint="default" w:ascii="Times New Roman" w:hAnsi="Times New Roman" w:eastAsia="Segoe UI" w:cs="Times New Roman"/>
          <w:i w:val="0"/>
          <w:iCs w:val="0"/>
          <w:caps w:val="0"/>
          <w:color w:val="auto"/>
          <w:spacing w:val="2"/>
          <w:sz w:val="28"/>
          <w:szCs w:val="28"/>
          <w:highlight w:val="none"/>
          <w:shd w:val="clear" w:fill="DBEBFF"/>
          <w:lang w:val="vi-VN"/>
        </w:rPr>
      </w:pPr>
      <w:r>
        <w:rPr>
          <w:rFonts w:hint="default" w:ascii="Times New Roman" w:hAnsi="Times New Roman" w:eastAsia="Segoe UI" w:cs="Times New Roman"/>
          <w:i w:val="0"/>
          <w:iCs w:val="0"/>
          <w:caps w:val="0"/>
          <w:color w:val="auto"/>
          <w:spacing w:val="2"/>
          <w:sz w:val="28"/>
          <w:szCs w:val="28"/>
          <w:highlight w:val="none"/>
          <w:shd w:val="clear" w:fill="DBEBFF"/>
          <w:lang w:val="vi-VN"/>
        </w:rPr>
        <w:t xml:space="preserve">Các câu lệnh đã thêm vào : </w:t>
      </w:r>
    </w:p>
    <w:p w14:paraId="15D487B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DATA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p>
    <w:p w14:paraId="389145F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71E172D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cs="Times New Roman"/>
          <w:color w:val="auto"/>
          <w:sz w:val="28"/>
          <w:szCs w:val="28"/>
          <w:highlight w:val="none"/>
        </w:rPr>
        <w:drawing>
          <wp:anchor distT="0" distB="0" distL="114300" distR="114300" simplePos="0" relativeHeight="251664384" behindDoc="1" locked="0" layoutInCell="1" allowOverlap="1">
            <wp:simplePos x="0" y="0"/>
            <wp:positionH relativeFrom="column">
              <wp:posOffset>2672715</wp:posOffset>
            </wp:positionH>
            <wp:positionV relativeFrom="paragraph">
              <wp:posOffset>34925</wp:posOffset>
            </wp:positionV>
            <wp:extent cx="2219960" cy="3498215"/>
            <wp:effectExtent l="0" t="0" r="5080" b="6985"/>
            <wp:wrapThrough wrapText="bothSides">
              <wp:wrapPolygon>
                <wp:start x="0" y="0"/>
                <wp:lineTo x="0" y="21549"/>
                <wp:lineTo x="21501" y="21549"/>
                <wp:lineTo x="21501" y="0"/>
                <wp:lineTo x="0" y="0"/>
              </wp:wrapPolygon>
            </wp:wrapThrough>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5"/>
                    <a:stretch>
                      <a:fillRect/>
                    </a:stretch>
                  </pic:blipFill>
                  <pic:spPr>
                    <a:xfrm>
                      <a:off x="0" y="0"/>
                      <a:ext cx="2219960" cy="3498215"/>
                    </a:xfrm>
                    <a:prstGeom prst="rect">
                      <a:avLst/>
                    </a:prstGeom>
                    <a:noFill/>
                    <a:ln>
                      <a:noFill/>
                    </a:ln>
                  </pic:spPr>
                </pic:pic>
              </a:graphicData>
            </a:graphic>
          </wp:anchor>
        </w:drawing>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688FD1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'./imgs/img1.png'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89124B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'Nguyễn Tiến Đạt'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C7151A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'KTMT'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1CEE03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khoa: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'Điện tử viễn thông '</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CE5953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sothich: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'Cầu Lông'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784C1EE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'phần cứng '</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EEEEC0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2D2DDFC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4CFE162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22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CE0F3B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'./imgs/img1.png'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E77349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'Võ Gia QuyQuy'</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6E263A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'KTMT'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E9FEE8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khoa: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'Điện tử viễn thông '</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F9C7B5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cs="Times New Roman"/>
        </w:rPr>
        <w:drawing>
          <wp:anchor distT="0" distB="0" distL="114300" distR="114300" simplePos="0" relativeHeight="251663360" behindDoc="1" locked="0" layoutInCell="1" allowOverlap="1">
            <wp:simplePos x="0" y="0"/>
            <wp:positionH relativeFrom="column">
              <wp:posOffset>2680335</wp:posOffset>
            </wp:positionH>
            <wp:positionV relativeFrom="paragraph">
              <wp:posOffset>95250</wp:posOffset>
            </wp:positionV>
            <wp:extent cx="2185670" cy="3441700"/>
            <wp:effectExtent l="0" t="0" r="8890" b="2540"/>
            <wp:wrapThrough wrapText="bothSides">
              <wp:wrapPolygon>
                <wp:start x="0" y="0"/>
                <wp:lineTo x="0" y="21520"/>
                <wp:lineTo x="21387" y="21520"/>
                <wp:lineTo x="21387" y="0"/>
                <wp:lineTo x="0" y="0"/>
              </wp:wrapPolygon>
            </wp:wrapThrough>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6"/>
                    <a:stretch>
                      <a:fillRect/>
                    </a:stretch>
                  </pic:blipFill>
                  <pic:spPr>
                    <a:xfrm>
                      <a:off x="0" y="0"/>
                      <a:ext cx="2185670" cy="3441700"/>
                    </a:xfrm>
                    <a:prstGeom prst="rect">
                      <a:avLst/>
                    </a:prstGeom>
                    <a:noFill/>
                    <a:ln>
                      <a:noFill/>
                    </a:ln>
                  </pic:spPr>
                </pic:pic>
              </a:graphicData>
            </a:graphic>
          </wp:anchor>
        </w:drawing>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sothich: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'trader'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718180C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'code'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B558DE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0E99670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2599587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E26249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'./imgs/img1.png'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D8545A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'Lê Thịnh'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DE674F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'KTMT'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5F4A0E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khoa: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'Điện tử viễn thông '</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EECD7C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sothich: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75823B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'code'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2273D4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2A28EE5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09002F8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1B03D0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'./imgs/img1.png'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552D43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'Võ Văn Tiến'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B9F89A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'KTMT'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FD83E3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khoa: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'Điện tử viễn thông '</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E85551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sothich: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'đi chơi '</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165579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'code'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6C8A74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19AD83B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76CCD3D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10CAC6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'./imgs/img1.png'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24D337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'Nguyễn Hữu Vương'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56A1B2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'KTMT'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AE921B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khoa: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'Điện tử viễn thông '</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5FA4E8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sothich: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'Bóng đá'</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B2B20E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'Đá bóng'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48DFBC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1567E57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3BA89FDA">
      <w:pPr>
        <w:jc w:val="both"/>
        <w:rPr>
          <w:rFonts w:hint="default" w:ascii="Times New Roman" w:hAnsi="Times New Roman" w:eastAsia="Segoe UI" w:cs="Times New Roman"/>
          <w:i w:val="0"/>
          <w:iCs w:val="0"/>
          <w:caps w:val="0"/>
          <w:color w:val="081B3A"/>
          <w:spacing w:val="2"/>
          <w:sz w:val="18"/>
          <w:szCs w:val="18"/>
          <w:shd w:val="clear" w:fill="DBEBFF"/>
          <w:lang w:val="vi-VN"/>
        </w:rPr>
      </w:pPr>
    </w:p>
    <w:p w14:paraId="29214429">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aps w:val="0"/>
          <w:color w:val="081B3A"/>
          <w:spacing w:val="2"/>
          <w:sz w:val="28"/>
          <w:szCs w:val="28"/>
          <w:shd w:val="clear" w:fill="DBEBFF"/>
        </w:rPr>
        <w:t>Câu 2.10: Hiệu chỉnh chương trình để thay đổi luân phiên màu nền của hai phần tử liền kề trong danh sách (thay đổi luân phiên giữa màu nền và một màu khác do người học lựa chọn), ví dụ như Hình 2.11</w:t>
      </w:r>
      <w:r>
        <w:rPr>
          <w:rFonts w:hint="default" w:ascii="Times New Roman" w:hAnsi="Times New Roman" w:eastAsia="Segoe UI" w:cs="Times New Roman"/>
          <w:i w:val="0"/>
          <w:iCs w:val="0"/>
          <w:caps w:val="0"/>
          <w:color w:val="081B3A"/>
          <w:spacing w:val="2"/>
          <w:sz w:val="28"/>
          <w:szCs w:val="28"/>
          <w:shd w:val="clear" w:fill="DBEBFF"/>
          <w:lang w:val="vi-VN"/>
        </w:rPr>
        <w:t>).</w:t>
      </w:r>
    </w:p>
    <w:p w14:paraId="1AC2BFAE">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aps w:val="0"/>
          <w:color w:val="081B3A"/>
          <w:spacing w:val="2"/>
          <w:sz w:val="28"/>
          <w:szCs w:val="28"/>
          <w:shd w:val="clear" w:fill="DBEBFF"/>
          <w:lang w:val="vi-VN"/>
        </w:rPr>
        <w:t xml:space="preserve">Các câu lệnh đã thêm  : </w:t>
      </w:r>
    </w:p>
    <w:p w14:paraId="264FCED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index</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0A9455F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backgroundColor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index</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'#e6e6e6'</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'#b3e5fc'</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76358C9">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olor w:val="081B3A"/>
          <w:spacing w:val="2"/>
          <w:sz w:val="28"/>
          <w:szCs w:val="28"/>
          <w:shd w:val="clear" w:fill="DBEBFF"/>
          <w:lang w:val="vi-VN"/>
        </w:rPr>
        <w:t>T</w:t>
      </w:r>
      <w:r>
        <w:rPr>
          <w:rFonts w:hint="default" w:ascii="Times New Roman" w:hAnsi="Times New Roman" w:eastAsia="Segoe UI" w:cs="Times New Roman"/>
          <w:i w:val="0"/>
          <w:iCs w:val="0"/>
          <w:caps w:val="0"/>
          <w:color w:val="081B3A"/>
          <w:spacing w:val="2"/>
          <w:sz w:val="28"/>
          <w:szCs w:val="28"/>
          <w:shd w:val="clear" w:fill="DBEBFF"/>
          <w:lang w:val="vi-VN"/>
        </w:rPr>
        <w:t xml:space="preserve">hay đổi Flatlist: </w:t>
      </w:r>
    </w:p>
    <w:p w14:paraId="54A0109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FlatList</w:t>
      </w:r>
    </w:p>
    <w:p w14:paraId="72E3484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data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DATA</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2042CB2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renderItem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index</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index</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index</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24F28D2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keyExtractor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toString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61981F1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290F31E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654E5187">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aps w:val="0"/>
          <w:color w:val="081B3A"/>
          <w:spacing w:val="2"/>
          <w:sz w:val="28"/>
          <w:szCs w:val="28"/>
          <w:shd w:val="clear" w:fill="DBEBFF"/>
          <w:lang w:val="vi-VN"/>
        </w:rPr>
        <w:t xml:space="preserve">Kết quả: </w:t>
      </w:r>
    </w:p>
    <w:p w14:paraId="2DA04ED6">
      <w:pPr>
        <w:jc w:val="center"/>
        <w:rPr>
          <w:rFonts w:hint="default" w:ascii="Times New Roman" w:hAnsi="Times New Roman" w:eastAsia="Segoe UI" w:cs="Times New Roman"/>
          <w:i w:val="0"/>
          <w:iCs w:val="0"/>
          <w:caps w:val="0"/>
          <w:color w:val="081B3A"/>
          <w:spacing w:val="2"/>
          <w:sz w:val="18"/>
          <w:szCs w:val="18"/>
          <w:shd w:val="clear" w:fill="DBEBFF"/>
          <w:lang w:val="vi-VN"/>
        </w:rPr>
      </w:pPr>
      <w:r>
        <w:rPr>
          <w:rFonts w:hint="default" w:ascii="Times New Roman" w:hAnsi="Times New Roman" w:eastAsia="Segoe UI" w:cs="Times New Roman"/>
          <w:i w:val="0"/>
          <w:iCs w:val="0"/>
          <w:caps w:val="0"/>
          <w:color w:val="081B3A"/>
          <w:spacing w:val="2"/>
          <w:sz w:val="18"/>
          <w:szCs w:val="18"/>
          <w:shd w:val="clear" w:fill="DBEBFF"/>
          <w:lang w:val="vi-VN"/>
        </w:rPr>
        <w:drawing>
          <wp:inline distT="0" distB="0" distL="114300" distR="114300">
            <wp:extent cx="2118360" cy="3348355"/>
            <wp:effectExtent l="0" t="0" r="0" b="4445"/>
            <wp:docPr id="13" name="Picture 13" descr="{F898E278-E3D0-4413-8EAE-88E158F75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898E278-E3D0-4413-8EAE-88E158F7505B}"/>
                    <pic:cNvPicPr>
                      <a:picLocks noChangeAspect="1"/>
                    </pic:cNvPicPr>
                  </pic:nvPicPr>
                  <pic:blipFill>
                    <a:blip r:embed="rId17"/>
                    <a:stretch>
                      <a:fillRect/>
                    </a:stretch>
                  </pic:blipFill>
                  <pic:spPr>
                    <a:xfrm>
                      <a:off x="0" y="0"/>
                      <a:ext cx="2118360" cy="3348355"/>
                    </a:xfrm>
                    <a:prstGeom prst="rect">
                      <a:avLst/>
                    </a:prstGeom>
                  </pic:spPr>
                </pic:pic>
              </a:graphicData>
            </a:graphic>
          </wp:inline>
        </w:drawing>
      </w:r>
    </w:p>
    <w:p w14:paraId="0950F45A">
      <w:pPr>
        <w:jc w:val="both"/>
        <w:rPr>
          <w:rFonts w:hint="default" w:ascii="Times New Roman" w:hAnsi="Times New Roman" w:eastAsia="Segoe UI" w:cs="Times New Roman"/>
          <w:i w:val="0"/>
          <w:iCs w:val="0"/>
          <w:caps w:val="0"/>
          <w:color w:val="081B3A"/>
          <w:spacing w:val="2"/>
          <w:sz w:val="28"/>
          <w:szCs w:val="28"/>
          <w:shd w:val="clear" w:fill="DBEBFF"/>
          <w:lang w:val="en-US"/>
        </w:rPr>
      </w:pPr>
      <w:r>
        <w:rPr>
          <w:rFonts w:hint="default" w:ascii="Times New Roman" w:hAnsi="Times New Roman" w:eastAsia="Segoe UI" w:cs="Times New Roman"/>
          <w:b/>
          <w:bCs/>
          <w:i w:val="0"/>
          <w:iCs w:val="0"/>
          <w:caps w:val="0"/>
          <w:color w:val="081B3A"/>
          <w:spacing w:val="2"/>
          <w:sz w:val="28"/>
          <w:szCs w:val="28"/>
          <w:shd w:val="clear" w:fill="DBEBFF"/>
        </w:rPr>
        <w:t>Câu 2.11:</w:t>
      </w:r>
      <w:r>
        <w:rPr>
          <w:rFonts w:hint="default" w:ascii="Times New Roman" w:hAnsi="Times New Roman" w:eastAsia="Segoe UI" w:cs="Times New Roman"/>
          <w:i w:val="0"/>
          <w:iCs w:val="0"/>
          <w:caps w:val="0"/>
          <w:color w:val="081B3A"/>
          <w:spacing w:val="2"/>
          <w:sz w:val="28"/>
          <w:szCs w:val="28"/>
          <w:shd w:val="clear" w:fill="DBEBFF"/>
        </w:rPr>
        <w:t xml:space="preserve"> (Tự chọn) Hãy thêm chức năng nhập thêm thông tin thành viên cho ứng dụng (sử dụng ảnh trực tuyến, thông tin nhập từ các Input và thêm một nút nhấn để thêm thành viên). Cung cấp mã lệnh chương trình và các hình ảnh kết quả tương ứng vào báo cáo</w:t>
      </w:r>
      <w:r>
        <w:rPr>
          <w:rFonts w:hint="default" w:ascii="Times New Roman" w:hAnsi="Times New Roman" w:eastAsia="Segoe UI" w:cs="Times New Roman"/>
          <w:i w:val="0"/>
          <w:iCs w:val="0"/>
          <w:caps w:val="0"/>
          <w:color w:val="081B3A"/>
          <w:spacing w:val="2"/>
          <w:sz w:val="28"/>
          <w:szCs w:val="28"/>
          <w:shd w:val="clear" w:fill="DBEBFF"/>
          <w:lang w:val="en-US"/>
        </w:rPr>
        <w:t>.</w:t>
      </w:r>
    </w:p>
    <w:p w14:paraId="518DC78B">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aps w:val="0"/>
          <w:color w:val="081B3A"/>
          <w:spacing w:val="2"/>
          <w:sz w:val="28"/>
          <w:szCs w:val="28"/>
          <w:shd w:val="clear" w:fill="DBEBFF"/>
          <w:lang w:val="en-US"/>
        </w:rPr>
        <w:t>C</w:t>
      </w:r>
      <w:r>
        <w:rPr>
          <w:rFonts w:hint="default" w:ascii="Times New Roman" w:hAnsi="Times New Roman" w:eastAsia="Segoe UI" w:cs="Times New Roman"/>
          <w:i w:val="0"/>
          <w:iCs w:val="0"/>
          <w:caps w:val="0"/>
          <w:color w:val="081B3A"/>
          <w:spacing w:val="2"/>
          <w:sz w:val="28"/>
          <w:szCs w:val="28"/>
          <w:shd w:val="clear" w:fill="DBEBFF"/>
          <w:lang w:val="vi-VN"/>
        </w:rPr>
        <w:t xml:space="preserve">ác câu lệnh đã thêm: </w:t>
      </w:r>
    </w:p>
    <w:p w14:paraId="146BBE6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useState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DED7F5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7046D7A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956F5B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khoa: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7B1E47A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sothich: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B878C3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A720B1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4BB2386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p>
    <w:p w14:paraId="0AE2FD1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handleAdd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55AD23F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0C1EFE2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'Thông báo'</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'Vui lòng nhập họ tên.'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71D1D26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return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1D1047B">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190BE64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newMember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p>
    <w:p w14:paraId="293709A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data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length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8E1D31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'./imgs/img1.png'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14:ligatures w14:val="standardContextual"/>
        </w:rPr>
        <w:t>// ảnh mặc định</w:t>
      </w:r>
    </w:p>
    <w:p w14:paraId="43DC434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C0649E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D9AB3E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khoa: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khoa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FE6D78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sothich: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sothich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D6335A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755562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5CEDA15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setData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data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newMember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D1C081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khoa: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sothich: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4FB69E4F">
      <w:pPr>
        <w:jc w:val="both"/>
        <w:rPr>
          <w:rFonts w:hint="default" w:ascii="Times New Roman" w:hAnsi="Times New Roman" w:eastAsia="Segoe UI" w:cs="Times New Roman"/>
          <w:i w:val="0"/>
          <w:iCs w:val="0"/>
          <w:caps w:val="0"/>
          <w:color w:val="081B3A"/>
          <w:spacing w:val="2"/>
          <w:sz w:val="18"/>
          <w:szCs w:val="18"/>
          <w:shd w:val="clear" w:fill="DBEBFF"/>
          <w:lang w:val="vi-VN"/>
        </w:rPr>
      </w:pPr>
    </w:p>
    <w:p w14:paraId="660F3E27">
      <w:pPr>
        <w:jc w:val="both"/>
        <w:rPr>
          <w:rFonts w:hint="default" w:ascii="Times New Roman" w:hAnsi="Times New Roman" w:eastAsia="Segoe UI" w:cs="Times New Roman"/>
          <w:i w:val="0"/>
          <w:iCs w:val="0"/>
          <w:caps w:val="0"/>
          <w:color w:val="081B3A"/>
          <w:spacing w:val="2"/>
          <w:sz w:val="18"/>
          <w:szCs w:val="18"/>
          <w:shd w:val="clear" w:fill="DBEBFF"/>
          <w:lang w:val="vi-VN"/>
        </w:rPr>
      </w:pPr>
    </w:p>
    <w:p w14:paraId="6F04B53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ScrollView</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container</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0C7B957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header</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5765C30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Image</w:t>
      </w:r>
    </w:p>
    <w:p w14:paraId="2566C48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source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'./imgs/0305-logo-ctu.png'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6898316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width: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50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height: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50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4D4CDD6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6F91297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headerText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LAB02-ND2 - PHẦN TỬ GIAO DIỆN CƠ BẢN</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79EAC91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44E929E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p>
    <w:p w14:paraId="21BD680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inputContainer</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72A5AFB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TextInput</w:t>
      </w:r>
    </w:p>
    <w:p w14:paraId="5A48076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placeholder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"Họ và tên"</w:t>
      </w:r>
    </w:p>
    <w:p w14:paraId="53BB443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3950B7A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onChangeText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172F0A0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36EC057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4F4ACB4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TextInput</w:t>
      </w:r>
    </w:p>
    <w:p w14:paraId="6B66FC8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placeholder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"Lớp"</w:t>
      </w:r>
    </w:p>
    <w:p w14:paraId="58AA899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lop</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7513CDE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onChangeText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7317159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67090D3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188868B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TextInput</w:t>
      </w:r>
    </w:p>
    <w:p w14:paraId="10ACC71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placeholder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"Khoa"</w:t>
      </w:r>
    </w:p>
    <w:p w14:paraId="59901E9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khoa</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6B86802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onChangeText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khoa: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1C9E5BD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6A1B1E3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7552F63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TextInput</w:t>
      </w:r>
    </w:p>
    <w:p w14:paraId="631392F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placeholder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"Sở thích"</w:t>
      </w:r>
    </w:p>
    <w:p w14:paraId="053ADE6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sothich</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7358E84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onChangeText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sothich: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6AA4545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32331EB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3F2FC8F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TextInput</w:t>
      </w:r>
    </w:p>
    <w:p w14:paraId="7B9CBAE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placeholder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"Sở trường"</w:t>
      </w:r>
    </w:p>
    <w:p w14:paraId="175126F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sotr</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235BC15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onChangeText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form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sotr: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3E62B2B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4134C4EB">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1B657D9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TouchableOpacity</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button</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onPress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handleAdd</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57B33BA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'white'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fontWeight: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'bold'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Thêm thành viên</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3240DC8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TouchableOpacity</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0B9C240F">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717150D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FlatList</w:t>
      </w:r>
    </w:p>
    <w:p w14:paraId="5F9D44C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data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data</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1CE298B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renderItem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index</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index</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index</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325F81D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keyExtractor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toString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2D62F55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6884CCF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ScrollView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1829992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3EDE28C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5707F13">
      <w:pPr>
        <w:jc w:val="both"/>
        <w:rPr>
          <w:rFonts w:hint="default" w:ascii="Times New Roman" w:hAnsi="Times New Roman" w:eastAsia="Segoe UI" w:cs="Times New Roman"/>
          <w:i w:val="0"/>
          <w:iCs w:val="0"/>
          <w:caps w:val="0"/>
          <w:color w:val="081B3A"/>
          <w:spacing w:val="2"/>
          <w:sz w:val="28"/>
          <w:szCs w:val="28"/>
          <w:shd w:val="clear" w:fill="DBEBFF"/>
          <w:lang w:val="vi-VN"/>
        </w:rPr>
      </w:pPr>
    </w:p>
    <w:p w14:paraId="41AED84B">
      <w:pPr>
        <w:jc w:val="both"/>
        <w:rPr>
          <w:rFonts w:hint="default" w:ascii="Times New Roman" w:hAnsi="Times New Roman" w:eastAsia="Segoe UI" w:cs="Times New Roman"/>
          <w:i w:val="0"/>
          <w:iCs w:val="0"/>
          <w:caps w:val="0"/>
          <w:color w:val="081B3A"/>
          <w:spacing w:val="2"/>
          <w:sz w:val="28"/>
          <w:szCs w:val="28"/>
          <w:shd w:val="clear" w:fill="DBEBFF"/>
          <w:lang w:val="vi-VN"/>
        </w:rPr>
      </w:pPr>
    </w:p>
    <w:p w14:paraId="5116D755">
      <w:pPr>
        <w:jc w:val="both"/>
        <w:rPr>
          <w:rFonts w:hint="default" w:ascii="Times New Roman" w:hAnsi="Times New Roman" w:eastAsia="Segoe UI" w:cs="Times New Roman"/>
          <w:i w:val="0"/>
          <w:iCs w:val="0"/>
          <w:caps w:val="0"/>
          <w:color w:val="081B3A"/>
          <w:spacing w:val="2"/>
          <w:sz w:val="28"/>
          <w:szCs w:val="28"/>
          <w:shd w:val="clear" w:fill="DBEBFF"/>
          <w:lang w:val="vi-VN"/>
        </w:rPr>
      </w:pPr>
    </w:p>
    <w:p w14:paraId="7DAEB60B">
      <w:pPr>
        <w:jc w:val="both"/>
        <w:rPr>
          <w:rFonts w:hint="default" w:ascii="Times New Roman" w:hAnsi="Times New Roman" w:eastAsia="Segoe UI" w:cs="Times New Roman"/>
          <w:i w:val="0"/>
          <w:iCs w:val="0"/>
          <w:caps w:val="0"/>
          <w:color w:val="081B3A"/>
          <w:spacing w:val="2"/>
          <w:sz w:val="28"/>
          <w:szCs w:val="28"/>
          <w:shd w:val="clear" w:fill="DBEBFF"/>
          <w:lang w:val="vi-VN"/>
        </w:rPr>
      </w:pPr>
    </w:p>
    <w:p w14:paraId="7279C4E0">
      <w:pPr>
        <w:jc w:val="both"/>
        <w:rPr>
          <w:rFonts w:hint="default" w:ascii="Times New Roman" w:hAnsi="Times New Roman" w:eastAsia="Segoe UI" w:cs="Times New Roman"/>
          <w:i w:val="0"/>
          <w:iCs w:val="0"/>
          <w:caps w:val="0"/>
          <w:color w:val="081B3A"/>
          <w:spacing w:val="2"/>
          <w:sz w:val="28"/>
          <w:szCs w:val="28"/>
          <w:shd w:val="clear" w:fill="DBEBFF"/>
          <w:lang w:val="vi-VN"/>
        </w:rPr>
      </w:pPr>
    </w:p>
    <w:p w14:paraId="0372B2CA">
      <w:pPr>
        <w:jc w:val="both"/>
        <w:rPr>
          <w:rFonts w:hint="default" w:ascii="Times New Roman" w:hAnsi="Times New Roman" w:eastAsia="Segoe UI" w:cs="Times New Roman"/>
          <w:i w:val="0"/>
          <w:iCs w:val="0"/>
          <w:caps w:val="0"/>
          <w:color w:val="081B3A"/>
          <w:spacing w:val="2"/>
          <w:sz w:val="28"/>
          <w:szCs w:val="28"/>
          <w:shd w:val="clear" w:fill="DBEBFF"/>
          <w:lang w:val="vi-VN"/>
        </w:rPr>
      </w:pPr>
    </w:p>
    <w:p w14:paraId="35C1334C">
      <w:pPr>
        <w:jc w:val="both"/>
        <w:rPr>
          <w:rFonts w:hint="default" w:ascii="Times New Roman" w:hAnsi="Times New Roman" w:eastAsia="Segoe UI" w:cs="Times New Roman"/>
          <w:i w:val="0"/>
          <w:iCs w:val="0"/>
          <w:caps w:val="0"/>
          <w:color w:val="081B3A"/>
          <w:spacing w:val="2"/>
          <w:sz w:val="28"/>
          <w:szCs w:val="28"/>
          <w:shd w:val="clear" w:fill="DBEBFF"/>
          <w:lang w:val="vi-VN"/>
        </w:rPr>
      </w:pPr>
    </w:p>
    <w:p w14:paraId="2840F10B">
      <w:pPr>
        <w:jc w:val="both"/>
        <w:rPr>
          <w:rFonts w:hint="default" w:ascii="Times New Roman" w:hAnsi="Times New Roman" w:eastAsia="Segoe UI" w:cs="Times New Roman"/>
          <w:i w:val="0"/>
          <w:iCs w:val="0"/>
          <w:caps w:val="0"/>
          <w:color w:val="081B3A"/>
          <w:spacing w:val="2"/>
          <w:sz w:val="28"/>
          <w:szCs w:val="28"/>
          <w:shd w:val="clear" w:fill="DBEBFF"/>
          <w:lang w:val="vi-VN"/>
        </w:rPr>
      </w:pPr>
    </w:p>
    <w:p w14:paraId="65CC500E">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aps w:val="0"/>
          <w:color w:val="081B3A"/>
          <w:spacing w:val="2"/>
          <w:sz w:val="28"/>
          <w:szCs w:val="28"/>
          <w:shd w:val="clear" w:fill="DBEBFF"/>
          <w:lang w:val="vi-VN"/>
        </w:rPr>
        <w:t xml:space="preserve">Kết quả: </w:t>
      </w:r>
    </w:p>
    <w:p w14:paraId="2D35C781">
      <w:pPr>
        <w:jc w:val="center"/>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aps w:val="0"/>
          <w:color w:val="081B3A"/>
          <w:spacing w:val="2"/>
          <w:sz w:val="28"/>
          <w:szCs w:val="28"/>
          <w:shd w:val="clear" w:fill="DBEBFF"/>
          <w:lang w:val="vi-VN"/>
        </w:rPr>
        <w:drawing>
          <wp:inline distT="0" distB="0" distL="114300" distR="114300">
            <wp:extent cx="2370455" cy="3718560"/>
            <wp:effectExtent l="0" t="0" r="6985" b="0"/>
            <wp:docPr id="14" name="Picture 14" descr="{B0181CE8-AEB2-45A6-B2AB-836130F8A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B0181CE8-AEB2-45A6-B2AB-836130F8A705}"/>
                    <pic:cNvPicPr>
                      <a:picLocks noChangeAspect="1"/>
                    </pic:cNvPicPr>
                  </pic:nvPicPr>
                  <pic:blipFill>
                    <a:blip r:embed="rId18"/>
                    <a:stretch>
                      <a:fillRect/>
                    </a:stretch>
                  </pic:blipFill>
                  <pic:spPr>
                    <a:xfrm>
                      <a:off x="0" y="0"/>
                      <a:ext cx="2370455" cy="3718560"/>
                    </a:xfrm>
                    <a:prstGeom prst="rect">
                      <a:avLst/>
                    </a:prstGeom>
                  </pic:spPr>
                </pic:pic>
              </a:graphicData>
            </a:graphic>
          </wp:inline>
        </w:drawing>
      </w:r>
    </w:p>
    <w:p w14:paraId="068CF91E">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b/>
          <w:bCs/>
          <w:i w:val="0"/>
          <w:iCs w:val="0"/>
          <w:caps w:val="0"/>
          <w:color w:val="081B3A"/>
          <w:spacing w:val="2"/>
          <w:sz w:val="28"/>
          <w:szCs w:val="28"/>
          <w:shd w:val="clear" w:fill="DBEBFF"/>
          <w:lang w:val="vi-VN"/>
        </w:rPr>
        <w:t>Câu 2.12:</w:t>
      </w:r>
      <w:r>
        <w:rPr>
          <w:rFonts w:hint="default" w:ascii="Times New Roman" w:hAnsi="Times New Roman" w:eastAsia="Segoe UI" w:cs="Times New Roman"/>
          <w:i w:val="0"/>
          <w:iCs w:val="0"/>
          <w:caps w:val="0"/>
          <w:color w:val="081B3A"/>
          <w:spacing w:val="2"/>
          <w:sz w:val="28"/>
          <w:szCs w:val="28"/>
          <w:shd w:val="clear" w:fill="DBEBFF"/>
          <w:lang w:val="vi-VN"/>
        </w:rPr>
        <w:t xml:space="preserve"> Dựa vào chương trình của ứng dụng trong phần 2.2, người học hãy tích hợp tính năng tính toán vào màn hình Caculation. Ghi nhận các lệnh đã thêm và hình ảnh kết quả vào báo cáo</w:t>
      </w:r>
    </w:p>
    <w:p w14:paraId="56D533F5">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olor w:val="081B3A"/>
          <w:spacing w:val="2"/>
          <w:sz w:val="28"/>
          <w:szCs w:val="28"/>
          <w:shd w:val="clear" w:fill="DBEBFF"/>
          <w:lang w:val="vi-VN"/>
        </w:rPr>
        <w:t>C</w:t>
      </w:r>
      <w:r>
        <w:rPr>
          <w:rFonts w:hint="default" w:ascii="Times New Roman" w:hAnsi="Times New Roman" w:eastAsia="Segoe UI" w:cs="Times New Roman"/>
          <w:i w:val="0"/>
          <w:iCs w:val="0"/>
          <w:caps w:val="0"/>
          <w:color w:val="081B3A"/>
          <w:spacing w:val="2"/>
          <w:sz w:val="28"/>
          <w:szCs w:val="28"/>
          <w:shd w:val="clear" w:fill="DBEBFF"/>
          <w:lang w:val="vi-VN"/>
        </w:rPr>
        <w:t xml:space="preserve">ác câu lệnh đã thêm: </w:t>
      </w:r>
    </w:p>
    <w:p w14:paraId="5DFEDB9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function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CalculationScreen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2166F42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useState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BAEF47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useState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65D0DF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useState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null</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750CD1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p>
    <w:p w14:paraId="71861E6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Cong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81B355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Tru</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457ECA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Nhan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EF1B15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Chia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7675BEC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76B6ADF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'Không thể chia cho 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306104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else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303C2F6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Number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7CF388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6FCD79B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6953DBA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return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226EE4D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container</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0F48FC0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title</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Máy Tính</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0E2039E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1C2475F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TextInput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0C15C8C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366F7FA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placeholder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"Nhập số thứ nhất"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41D8059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keyboardType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"numeric"</w:t>
      </w:r>
    </w:p>
    <w:p w14:paraId="615F72B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sh1</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08E2ED2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onChangeText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setSh1</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0DECA78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4FC1423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p>
    <w:p w14:paraId="115B131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TextInput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19BE527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697A096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placeholder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"Nhập số thứ hai"</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770A631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keyboardType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"numeric"</w:t>
      </w:r>
    </w:p>
    <w:p w14:paraId="3637534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sh2</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47D8DC0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onChangeText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setSh2</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0DA7E7A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11DE216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buttonContainer</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189AC29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Button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title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onPress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Cong</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364ACE5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Button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title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onPress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Tru</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00754C1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Button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title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onPress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Nhan</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25D6942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Button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title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onPress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Chia</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53A6D60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2C65341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kq</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null</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&amp;&amp; (</w:t>
      </w:r>
    </w:p>
    <w:p w14:paraId="47028E6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result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Kết quả: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kq</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622E4E0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5C490E9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118B11C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090E7AD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EDA254B">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aps w:val="0"/>
          <w:color w:val="081B3A"/>
          <w:spacing w:val="2"/>
          <w:sz w:val="28"/>
          <w:szCs w:val="28"/>
          <w:shd w:val="clear" w:fill="DBEBFF"/>
          <w:lang w:val="vi-VN"/>
        </w:rPr>
        <w:t xml:space="preserve"> </w:t>
      </w:r>
    </w:p>
    <w:p w14:paraId="01EE90D8">
      <w:pPr>
        <w:jc w:val="both"/>
        <w:rPr>
          <w:rFonts w:hint="default" w:ascii="Times New Roman" w:hAnsi="Times New Roman" w:eastAsia="Segoe UI" w:cs="Times New Roman"/>
          <w:i w:val="0"/>
          <w:iCs w:val="0"/>
          <w:caps w:val="0"/>
          <w:color w:val="081B3A"/>
          <w:spacing w:val="2"/>
          <w:sz w:val="28"/>
          <w:szCs w:val="28"/>
          <w:shd w:val="clear" w:fill="DBEBFF"/>
          <w:lang w:val="vi-VN"/>
        </w:rPr>
      </w:pPr>
    </w:p>
    <w:p w14:paraId="610E0C58">
      <w:pPr>
        <w:jc w:val="both"/>
        <w:rPr>
          <w:rFonts w:hint="default" w:ascii="Times New Roman" w:hAnsi="Times New Roman" w:eastAsia="Segoe UI" w:cs="Times New Roman"/>
          <w:i w:val="0"/>
          <w:iCs w:val="0"/>
          <w:caps w:val="0"/>
          <w:color w:val="081B3A"/>
          <w:spacing w:val="2"/>
          <w:sz w:val="28"/>
          <w:szCs w:val="28"/>
          <w:shd w:val="clear" w:fill="DBEBFF"/>
          <w:lang w:val="vi-VN"/>
        </w:rPr>
      </w:pPr>
    </w:p>
    <w:p w14:paraId="4574C1F0">
      <w:pPr>
        <w:jc w:val="both"/>
        <w:rPr>
          <w:rFonts w:hint="default" w:ascii="Times New Roman" w:hAnsi="Times New Roman" w:eastAsia="Segoe UI" w:cs="Times New Roman"/>
          <w:i w:val="0"/>
          <w:iCs w:val="0"/>
          <w:caps w:val="0"/>
          <w:color w:val="081B3A"/>
          <w:spacing w:val="2"/>
          <w:sz w:val="28"/>
          <w:szCs w:val="28"/>
          <w:shd w:val="clear" w:fill="DBEBFF"/>
          <w:lang w:val="vi-VN"/>
        </w:rPr>
      </w:pPr>
    </w:p>
    <w:p w14:paraId="55A5C7E5">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olor w:val="081B3A"/>
          <w:spacing w:val="2"/>
          <w:sz w:val="28"/>
          <w:szCs w:val="28"/>
          <w:shd w:val="clear" w:fill="DBEBFF"/>
          <w:lang w:val="vi-VN"/>
        </w:rPr>
        <w:t>K</w:t>
      </w:r>
      <w:r>
        <w:rPr>
          <w:rFonts w:hint="default" w:ascii="Times New Roman" w:hAnsi="Times New Roman" w:eastAsia="Segoe UI" w:cs="Times New Roman"/>
          <w:i w:val="0"/>
          <w:iCs w:val="0"/>
          <w:caps w:val="0"/>
          <w:color w:val="081B3A"/>
          <w:spacing w:val="2"/>
          <w:sz w:val="28"/>
          <w:szCs w:val="28"/>
          <w:shd w:val="clear" w:fill="DBEBFF"/>
          <w:lang w:val="vi-VN"/>
        </w:rPr>
        <w:t xml:space="preserve">ết quả: </w:t>
      </w:r>
    </w:p>
    <w:p w14:paraId="5A2D6741">
      <w:pPr>
        <w:jc w:val="center"/>
        <w:rPr>
          <w:rFonts w:hint="default" w:ascii="Times New Roman" w:hAnsi="Times New Roman" w:eastAsia="Segoe UI" w:cs="Times New Roman"/>
          <w:i w:val="0"/>
          <w:iCs w:val="0"/>
          <w:caps w:val="0"/>
          <w:color w:val="081B3A"/>
          <w:spacing w:val="2"/>
          <w:sz w:val="18"/>
          <w:szCs w:val="18"/>
          <w:shd w:val="clear" w:fill="DBEBFF"/>
          <w:lang w:val="vi-VN"/>
        </w:rPr>
      </w:pPr>
      <w:r>
        <w:rPr>
          <w:rFonts w:hint="default" w:ascii="Times New Roman" w:hAnsi="Times New Roman" w:eastAsia="Segoe UI" w:cs="Times New Roman"/>
          <w:i w:val="0"/>
          <w:iCs w:val="0"/>
          <w:caps w:val="0"/>
          <w:color w:val="081B3A"/>
          <w:spacing w:val="2"/>
          <w:sz w:val="18"/>
          <w:szCs w:val="18"/>
          <w:shd w:val="clear" w:fill="DBEBFF"/>
          <w:lang w:val="vi-VN"/>
        </w:rPr>
        <w:drawing>
          <wp:inline distT="0" distB="0" distL="114300" distR="114300">
            <wp:extent cx="2042795" cy="3219450"/>
            <wp:effectExtent l="0" t="0" r="14605" b="11430"/>
            <wp:docPr id="15" name="Picture 15" descr="{3159693B-3FCA-4FBA-BBAF-E6AD3BD4F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3159693B-3FCA-4FBA-BBAF-E6AD3BD4F417}"/>
                    <pic:cNvPicPr>
                      <a:picLocks noChangeAspect="1"/>
                    </pic:cNvPicPr>
                  </pic:nvPicPr>
                  <pic:blipFill>
                    <a:blip r:embed="rId19"/>
                    <a:stretch>
                      <a:fillRect/>
                    </a:stretch>
                  </pic:blipFill>
                  <pic:spPr>
                    <a:xfrm>
                      <a:off x="0" y="0"/>
                      <a:ext cx="2042795" cy="3219450"/>
                    </a:xfrm>
                    <a:prstGeom prst="rect">
                      <a:avLst/>
                    </a:prstGeom>
                  </pic:spPr>
                </pic:pic>
              </a:graphicData>
            </a:graphic>
          </wp:inline>
        </w:drawing>
      </w:r>
    </w:p>
    <w:p w14:paraId="64E8E387">
      <w:pPr>
        <w:jc w:val="both"/>
        <w:rPr>
          <w:rFonts w:hint="default" w:ascii="Times New Roman" w:hAnsi="Times New Roman" w:eastAsia="Segoe UI" w:cs="Times New Roman"/>
          <w:i w:val="0"/>
          <w:iCs w:val="0"/>
          <w:caps w:val="0"/>
          <w:color w:val="081B3A"/>
          <w:spacing w:val="2"/>
          <w:sz w:val="28"/>
          <w:szCs w:val="28"/>
          <w:shd w:val="clear" w:fill="DBEBFF"/>
        </w:rPr>
      </w:pPr>
      <w:r>
        <w:rPr>
          <w:rFonts w:hint="default" w:ascii="Times New Roman" w:hAnsi="Times New Roman" w:eastAsia="Segoe UI" w:cs="Times New Roman"/>
          <w:b/>
          <w:bCs/>
          <w:i w:val="0"/>
          <w:iCs w:val="0"/>
          <w:caps w:val="0"/>
          <w:color w:val="081B3A"/>
          <w:spacing w:val="2"/>
          <w:sz w:val="28"/>
          <w:szCs w:val="28"/>
          <w:shd w:val="clear" w:fill="DBEBFF"/>
        </w:rPr>
        <w:t>Câu 2.13:</w:t>
      </w:r>
      <w:r>
        <w:rPr>
          <w:rFonts w:hint="default" w:ascii="Times New Roman" w:hAnsi="Times New Roman" w:eastAsia="Segoe UI" w:cs="Times New Roman"/>
          <w:i w:val="0"/>
          <w:iCs w:val="0"/>
          <w:caps w:val="0"/>
          <w:color w:val="081B3A"/>
          <w:spacing w:val="2"/>
          <w:sz w:val="28"/>
          <w:szCs w:val="28"/>
          <w:shd w:val="clear" w:fill="DBEBFF"/>
        </w:rPr>
        <w:t xml:space="preserve"> Dựa vào chương trình của ứng dụng trong phần 2.3, người học hãy thiết kế giao diện cho màn hình About giới thiệu về các thành viên trong nhóm thực tập bao gồm các thông tin như mã số sinh viên, họ và tên, nội dung phụ trách, phần trăm tham gia thực tập. Ghi nhận các lệnh đã thêm và hình ảnh kết quả vào báo cáo.</w:t>
      </w:r>
    </w:p>
    <w:p w14:paraId="161B7641">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aps w:val="0"/>
          <w:color w:val="081B3A"/>
          <w:spacing w:val="2"/>
          <w:sz w:val="28"/>
          <w:szCs w:val="28"/>
          <w:shd w:val="clear" w:fill="DBEBFF"/>
          <w:lang w:val="vi-VN"/>
        </w:rPr>
        <w:t>Các câu lệnh thêm vào :</w:t>
      </w:r>
    </w:p>
    <w:p w14:paraId="6220B6A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AboutScreen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574382B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data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useState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C5D98C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1A2B2B5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11BC52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'./imgs/img1.png'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3264A7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'Nguyễn Tiến Đạt'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20C2A1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mssv:</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'B2207461'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5CF7AA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noidung: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'lập trình ứng dụng UI'</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334746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donggop: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'100%'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7A5D3C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0FF4A29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69E22DE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19E9290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DD0A97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'./imgs/img1.png'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981647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'Võ Gia Quy'</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942B22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mssv:</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'B2207493'</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7269A7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noidung: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'lập trình ứng dụng UI'</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DA7B89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donggop: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'100%'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B7A0D3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08280E5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2C52A01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3</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2D79D8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'./imgs/img1.png'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27517B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'Lê Thịnh'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63BCAF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mssv:</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'B2207501'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EA0324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noidung: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'lập trình ứng dụng UI'</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CAA1AA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donggop: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'100%'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170A57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18AD5B8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463583F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4</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E6E962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'./imgs/img1.png'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62B4C6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'Võ Văn Tiến'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1FDB6E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mssv:</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'B2207503'</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D6A695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noidung: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'lập trình ứng dụng UI'</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3143E1B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donggop: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'100%'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C446A3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24556C9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425D223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id:</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5</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CB8026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require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'./imgs/img1.png'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16942E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'Nguyễn Hữu Vương'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732416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mssv:</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'B2207510'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AF52DB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noidung:</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'lập trình ứng dụng UI'</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505298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donggop:</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'100%'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864AB2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5F115A1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50120B7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p>
    <w:p w14:paraId="738B644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index</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7981D11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backgroundColor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index</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'#e6e6e6'</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'#b3e5fc'</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7C353DC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return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53CBCAD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backgroundColor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7477352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TouchableOpacity</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onPress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alert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'Thông báo'</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 xml:space="preserve">`Xin chào tôi là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51A99D7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Image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source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path</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avatar</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01F1CE6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TouchableOpacity</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61B58C5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info</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61FC38D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Họ và tên: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hoten</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1F9F804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Lớp: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lop</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4FCAC6E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Mã số sinh viên: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mssv</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04C4353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nội dung đóng góp: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noidung</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53DF6E1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phần trăm đóng góp: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item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donggop</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724EA1B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6688B01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5292F43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6E7998E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01521963">
      <w:pPr>
        <w:keepNext w:val="0"/>
        <w:keepLines w:val="0"/>
        <w:widowControl/>
        <w:suppressLineNumbers w:val="0"/>
        <w:jc w:val="left"/>
        <w:rPr>
          <w:rFonts w:hint="default" w:ascii="Times New Roman" w:hAnsi="Times New Roman" w:cs="Times New Roman"/>
        </w:rPr>
      </w:pPr>
    </w:p>
    <w:p w14:paraId="7D5889D0">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aps w:val="0"/>
          <w:color w:val="081B3A"/>
          <w:spacing w:val="2"/>
          <w:sz w:val="28"/>
          <w:szCs w:val="28"/>
          <w:shd w:val="clear" w:fill="DBEBFF"/>
          <w:lang w:val="vi-VN"/>
        </w:rPr>
        <w:t>Kết quả:</w:t>
      </w:r>
    </w:p>
    <w:p w14:paraId="56A31FE7">
      <w:pPr>
        <w:jc w:val="center"/>
        <w:rPr>
          <w:rFonts w:hint="default" w:ascii="Times New Roman" w:hAnsi="Times New Roman" w:eastAsia="Segoe UI" w:cs="Times New Roman"/>
          <w:i w:val="0"/>
          <w:iCs w:val="0"/>
          <w:caps w:val="0"/>
          <w:color w:val="081B3A"/>
          <w:spacing w:val="2"/>
          <w:sz w:val="18"/>
          <w:szCs w:val="18"/>
          <w:shd w:val="clear" w:fill="DBEBFF"/>
          <w:lang w:val="vi-VN"/>
        </w:rPr>
      </w:pPr>
      <w:r>
        <w:rPr>
          <w:rFonts w:hint="default" w:ascii="Times New Roman" w:hAnsi="Times New Roman" w:eastAsia="Segoe UI" w:cs="Times New Roman"/>
          <w:i w:val="0"/>
          <w:iCs w:val="0"/>
          <w:caps w:val="0"/>
          <w:color w:val="081B3A"/>
          <w:spacing w:val="2"/>
          <w:sz w:val="18"/>
          <w:szCs w:val="18"/>
          <w:shd w:val="clear" w:fill="DBEBFF"/>
          <w:lang w:val="vi-VN"/>
        </w:rPr>
        <w:drawing>
          <wp:inline distT="0" distB="0" distL="114300" distR="114300">
            <wp:extent cx="2637155" cy="4356100"/>
            <wp:effectExtent l="0" t="0" r="14605" b="2540"/>
            <wp:docPr id="16" name="Picture 16" descr="{2C377C5D-2C75-4469-8238-4364B9069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2C377C5D-2C75-4469-8238-4364B906954C}"/>
                    <pic:cNvPicPr>
                      <a:picLocks noChangeAspect="1"/>
                    </pic:cNvPicPr>
                  </pic:nvPicPr>
                  <pic:blipFill>
                    <a:blip r:embed="rId20"/>
                    <a:stretch>
                      <a:fillRect/>
                    </a:stretch>
                  </pic:blipFill>
                  <pic:spPr>
                    <a:xfrm>
                      <a:off x="0" y="0"/>
                      <a:ext cx="2637155" cy="4356100"/>
                    </a:xfrm>
                    <a:prstGeom prst="rect">
                      <a:avLst/>
                    </a:prstGeom>
                  </pic:spPr>
                </pic:pic>
              </a:graphicData>
            </a:graphic>
          </wp:inline>
        </w:drawing>
      </w:r>
    </w:p>
    <w:p w14:paraId="27AD58E8">
      <w:pPr>
        <w:jc w:val="both"/>
        <w:rPr>
          <w:rFonts w:hint="default" w:ascii="Times New Roman" w:hAnsi="Times New Roman" w:eastAsia="Segoe UI" w:cs="Times New Roman"/>
          <w:i w:val="0"/>
          <w:iCs w:val="0"/>
          <w:caps w:val="0"/>
          <w:color w:val="081B3A"/>
          <w:spacing w:val="2"/>
          <w:sz w:val="18"/>
          <w:szCs w:val="18"/>
          <w:shd w:val="clear" w:fill="DBEBFF"/>
          <w:lang w:val="vi-VN"/>
        </w:rPr>
      </w:pPr>
    </w:p>
    <w:p w14:paraId="0C98CE69">
      <w:pPr>
        <w:jc w:val="both"/>
        <w:rPr>
          <w:rFonts w:hint="default" w:ascii="Times New Roman" w:hAnsi="Times New Roman" w:eastAsia="Segoe UI" w:cs="Times New Roman"/>
          <w:i w:val="0"/>
          <w:iCs w:val="0"/>
          <w:caps w:val="0"/>
          <w:color w:val="081B3A"/>
          <w:spacing w:val="2"/>
          <w:sz w:val="28"/>
          <w:szCs w:val="28"/>
          <w:shd w:val="clear" w:fill="DBEBFF"/>
        </w:rPr>
      </w:pPr>
      <w:r>
        <w:rPr>
          <w:rFonts w:hint="default" w:ascii="Times New Roman" w:hAnsi="Times New Roman" w:eastAsia="Segoe UI" w:cs="Times New Roman"/>
          <w:b/>
          <w:bCs/>
          <w:i w:val="0"/>
          <w:iCs w:val="0"/>
          <w:caps w:val="0"/>
          <w:color w:val="081B3A"/>
          <w:spacing w:val="2"/>
          <w:sz w:val="28"/>
          <w:szCs w:val="28"/>
          <w:shd w:val="clear" w:fill="DBEBFF"/>
        </w:rPr>
        <w:t>Câu 2.14:</w:t>
      </w:r>
      <w:r>
        <w:rPr>
          <w:rFonts w:hint="default" w:ascii="Times New Roman" w:hAnsi="Times New Roman" w:eastAsia="Segoe UI" w:cs="Times New Roman"/>
          <w:i w:val="0"/>
          <w:iCs w:val="0"/>
          <w:caps w:val="0"/>
          <w:color w:val="081B3A"/>
          <w:spacing w:val="2"/>
          <w:sz w:val="28"/>
          <w:szCs w:val="28"/>
          <w:shd w:val="clear" w:fill="DBEBFF"/>
        </w:rPr>
        <w:t xml:space="preserve"> Hãy tích hợp thêm màn hình thực hiện chức năng giải phương trình bậc 2 vào ứng dụng. Ghi nhận các lệnh đã thêm và hình ảnh kết quả vào báo cáo.</w:t>
      </w:r>
    </w:p>
    <w:p w14:paraId="06EE8114">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aps w:val="0"/>
          <w:color w:val="081B3A"/>
          <w:spacing w:val="2"/>
          <w:sz w:val="28"/>
          <w:szCs w:val="28"/>
          <w:shd w:val="clear" w:fill="DBEBFF"/>
          <w:lang w:val="vi-VN"/>
        </w:rPr>
        <w:t xml:space="preserve">Các câu lệnh đã thêm vào: </w:t>
      </w:r>
    </w:p>
    <w:p w14:paraId="13CA10A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function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QuadraticEquationScreen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0A981A0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useState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29FB07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setB</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useState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7D79A08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c</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setC</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useState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8225F3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result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setResult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useState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8DF039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p>
    <w:p w14:paraId="2C8A504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solveQuadraticEquation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246A827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parseFloat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597145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parseFloat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25A6E2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C</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parseFloat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c</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29CD9B7">
      <w:pPr>
        <w:keepNext w:val="0"/>
        <w:keepLines w:val="0"/>
        <w:widowControl/>
        <w:suppressLineNumbers w:val="0"/>
        <w:jc w:val="left"/>
        <w:rPr>
          <w:rFonts w:hint="default" w:ascii="Times New Roman" w:hAnsi="Times New Roman" w:cs="Times New Roman"/>
        </w:rPr>
      </w:pPr>
    </w:p>
    <w:p w14:paraId="2E12826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isNaN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C</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62BF01A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setResult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'Vui lòng nhập đầy đủ các hệ số!'</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57EAFA0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return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EE7866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1853BDAA">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delta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4</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C</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EB3113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delta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&gt;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3492714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x1</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Math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sqrt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delta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1067B52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x2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Math</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sqrt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delta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F8766C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setResult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 xml:space="preserve">`Phương trình có 2 nghiệm phân biệt: x1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x1</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 xml:space="preserve">, x2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x2</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7348D4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else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if</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delta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0</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6D9E2B8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const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x</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14:ligatures w14:val="standardContextual"/>
        </w:rPr>
        <w:t>2</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A</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67B7A46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setResult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 xml:space="preserve">`Phương trình có nghiệm kép: x =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x</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254CB84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else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0DF972E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setResult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'Phương trình vô nghiệm'</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0027F19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1894EA34">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5B0D880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C586C0"/>
          <w:kern w:val="0"/>
          <w:sz w:val="16"/>
          <w:szCs w:val="16"/>
          <w:shd w:val="clear" w:fill="1E1E1E"/>
          <w:lang w:val="en-US" w:eastAsia="zh-CN" w:bidi="ar"/>
          <w14:ligatures w14:val="standardContextual"/>
        </w:rPr>
        <w:t>return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p>
    <w:p w14:paraId="633BA4D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container</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307A84F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title</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Giải Phương Trình Bậc 2</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3CD4AE5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TextInput</w:t>
      </w:r>
    </w:p>
    <w:p w14:paraId="086A1F7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65631BB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placeholder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"Nhập hệ số a"</w:t>
      </w:r>
    </w:p>
    <w:p w14:paraId="7AE0D39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keyboardType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"numeric"</w:t>
      </w:r>
    </w:p>
    <w:p w14:paraId="02BAC95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a</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21CC708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onChangeText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setA</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40D8DDA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312A371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TextInput</w:t>
      </w:r>
    </w:p>
    <w:p w14:paraId="19A9E06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513A1AE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placeholder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"Nhập hệ số b"</w:t>
      </w:r>
    </w:p>
    <w:p w14:paraId="08305B6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keyboardType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"numeric"</w:t>
      </w:r>
    </w:p>
    <w:p w14:paraId="2012E4C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b</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2A0E12D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onChangeText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setB</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0988197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6EFF4B3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TextInput</w:t>
      </w:r>
    </w:p>
    <w:p w14:paraId="29A5661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input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4A0EB74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placeholder</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"Nhập hệ số c"</w:t>
      </w:r>
    </w:p>
    <w:p w14:paraId="5324EB7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keyboardType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"numeric"</w:t>
      </w:r>
    </w:p>
    <w:p w14:paraId="74D0386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value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c</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5DC3121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onChangeText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setC</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5217098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73B6CB6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Button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title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"Giải"</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onPress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solveQuadraticEquation</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38E60B2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result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&amp;&amp;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style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styles</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result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4FC1FF"/>
          <w:kern w:val="0"/>
          <w:sz w:val="16"/>
          <w:szCs w:val="16"/>
          <w:shd w:val="clear" w:fill="1E1E1E"/>
          <w:lang w:val="en-US" w:eastAsia="zh-CN" w:bidi="ar"/>
          <w14:ligatures w14:val="standardContextual"/>
        </w:rPr>
        <w:t>result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Text</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p>
    <w:p w14:paraId="609B500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View</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5F58F05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w:t>
      </w:r>
    </w:p>
    <w:p w14:paraId="40EB0D4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p>
    <w:p w14:paraId="420CA600">
      <w:pPr>
        <w:jc w:val="both"/>
        <w:rPr>
          <w:rFonts w:hint="default" w:ascii="Times New Roman" w:hAnsi="Times New Roman" w:eastAsia="Segoe UI" w:cs="Times New Roman"/>
          <w:i w:val="0"/>
          <w:iCs w:val="0"/>
          <w:caps w:val="0"/>
          <w:color w:val="081B3A"/>
          <w:spacing w:val="2"/>
          <w:sz w:val="18"/>
          <w:szCs w:val="18"/>
          <w:shd w:val="clear" w:fill="DBEBFF"/>
          <w:lang w:val="vi-VN"/>
        </w:rPr>
      </w:pPr>
    </w:p>
    <w:p w14:paraId="13AAB46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&lt;</w:t>
      </w:r>
      <w:r>
        <w:rPr>
          <w:rFonts w:hint="default" w:ascii="Times New Roman" w:hAnsi="Times New Roman" w:eastAsia="Consolas" w:cs="Times New Roman"/>
          <w:b w:val="0"/>
          <w:bCs w:val="0"/>
          <w:color w:val="4EC9B0"/>
          <w:kern w:val="0"/>
          <w:sz w:val="16"/>
          <w:szCs w:val="16"/>
          <w:shd w:val="clear" w:fill="1E1E1E"/>
          <w:lang w:val="en-US" w:eastAsia="zh-CN" w:bidi="ar"/>
          <w14:ligatures w14:val="standardContextual"/>
        </w:rPr>
        <w:t>Tab.Screen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name</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CE9178"/>
          <w:kern w:val="0"/>
          <w:sz w:val="16"/>
          <w:szCs w:val="16"/>
          <w:shd w:val="clear" w:fill="1E1E1E"/>
          <w:lang w:val="en-US" w:eastAsia="zh-CN" w:bidi="ar"/>
          <w14:ligatures w14:val="standardContextual"/>
        </w:rPr>
        <w:t>"QuadraticEquation"</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9CDCFE"/>
          <w:kern w:val="0"/>
          <w:sz w:val="16"/>
          <w:szCs w:val="16"/>
          <w:shd w:val="clear" w:fill="1E1E1E"/>
          <w:lang w:val="en-US" w:eastAsia="zh-CN" w:bidi="ar"/>
          <w14:ligatures w14:val="standardContextual"/>
        </w:rPr>
        <w:t>component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CDCAA"/>
          <w:kern w:val="0"/>
          <w:sz w:val="16"/>
          <w:szCs w:val="16"/>
          <w:shd w:val="clear" w:fill="1E1E1E"/>
          <w:lang w:val="en-US" w:eastAsia="zh-CN" w:bidi="ar"/>
          <w14:ligatures w14:val="standardContextual"/>
        </w:rPr>
        <w:t>QuadraticEquationScreen</w:t>
      </w:r>
      <w:r>
        <w:rPr>
          <w:rFonts w:hint="default" w:ascii="Times New Roman" w:hAnsi="Times New Roman" w:eastAsia="Consolas" w:cs="Times New Roman"/>
          <w:b w:val="0"/>
          <w:bCs w:val="0"/>
          <w:color w:val="569CD6"/>
          <w:kern w:val="0"/>
          <w:sz w:val="16"/>
          <w:szCs w:val="16"/>
          <w:shd w:val="clear" w:fill="1E1E1E"/>
          <w:lang w:val="en-US" w:eastAsia="zh-CN" w:bidi="ar"/>
          <w14:ligatures w14:val="standardContextual"/>
        </w:rPr>
        <w:t>}</w:t>
      </w:r>
      <w:r>
        <w:rPr>
          <w:rFonts w:hint="default" w:ascii="Times New Roman" w:hAnsi="Times New Roman" w:eastAsia="Consolas" w:cs="Times New Roman"/>
          <w:b w:val="0"/>
          <w:bCs w:val="0"/>
          <w:color w:val="D4D4D4"/>
          <w:kern w:val="0"/>
          <w:sz w:val="16"/>
          <w:szCs w:val="16"/>
          <w:shd w:val="clear" w:fill="1E1E1E"/>
          <w:lang w:val="en-US" w:eastAsia="zh-CN" w:bidi="ar"/>
          <w14:ligatures w14:val="standardContextual"/>
        </w:rPr>
        <w:t xml:space="preserve"> </w:t>
      </w:r>
      <w:r>
        <w:rPr>
          <w:rFonts w:hint="default" w:ascii="Times New Roman" w:hAnsi="Times New Roman" w:eastAsia="Consolas" w:cs="Times New Roman"/>
          <w:b w:val="0"/>
          <w:bCs w:val="0"/>
          <w:color w:val="808080"/>
          <w:kern w:val="0"/>
          <w:sz w:val="16"/>
          <w:szCs w:val="16"/>
          <w:shd w:val="clear" w:fill="1E1E1E"/>
          <w:lang w:val="en-US" w:eastAsia="zh-CN" w:bidi="ar"/>
          <w14:ligatures w14:val="standardContextual"/>
        </w:rPr>
        <w:t>/&gt;</w:t>
      </w:r>
    </w:p>
    <w:p w14:paraId="0ECAE3AB">
      <w:pPr>
        <w:jc w:val="both"/>
        <w:rPr>
          <w:rFonts w:hint="default" w:ascii="Times New Roman" w:hAnsi="Times New Roman" w:eastAsia="Segoe UI" w:cs="Times New Roman"/>
          <w:i w:val="0"/>
          <w:iCs w:val="0"/>
          <w:caps w:val="0"/>
          <w:color w:val="081B3A"/>
          <w:spacing w:val="2"/>
          <w:sz w:val="18"/>
          <w:szCs w:val="18"/>
          <w:shd w:val="clear" w:fill="DBEBFF"/>
          <w:lang w:val="vi-VN"/>
        </w:rPr>
      </w:pPr>
    </w:p>
    <w:p w14:paraId="24886F28">
      <w:pPr>
        <w:rPr>
          <w:rFonts w:hint="default" w:ascii="Times New Roman" w:hAnsi="Times New Roman" w:eastAsia="Segoe UI" w:cs="Times New Roman"/>
          <w:i w:val="0"/>
          <w:iCs w:val="0"/>
          <w:caps w:val="0"/>
          <w:color w:val="081B3A"/>
          <w:spacing w:val="2"/>
          <w:sz w:val="18"/>
          <w:szCs w:val="18"/>
          <w:shd w:val="clear" w:fill="DBEBFF"/>
          <w:lang w:val="vi-VN"/>
        </w:rPr>
      </w:pPr>
      <w:r>
        <w:rPr>
          <w:rFonts w:hint="default" w:ascii="Times New Roman" w:hAnsi="Times New Roman" w:eastAsia="Segoe UI" w:cs="Times New Roman"/>
          <w:i w:val="0"/>
          <w:iCs w:val="0"/>
          <w:caps w:val="0"/>
          <w:color w:val="081B3A"/>
          <w:spacing w:val="2"/>
          <w:sz w:val="18"/>
          <w:szCs w:val="18"/>
          <w:shd w:val="clear" w:fill="DBEBFF"/>
          <w:lang w:val="vi-VN"/>
        </w:rPr>
        <w:br w:type="page"/>
      </w:r>
    </w:p>
    <w:p w14:paraId="125C1FB9">
      <w:pPr>
        <w:jc w:val="both"/>
        <w:rPr>
          <w:rFonts w:hint="default" w:ascii="Times New Roman" w:hAnsi="Times New Roman" w:eastAsia="Segoe UI" w:cs="Times New Roman"/>
          <w:i w:val="0"/>
          <w:iCs w:val="0"/>
          <w:caps w:val="0"/>
          <w:color w:val="081B3A"/>
          <w:spacing w:val="2"/>
          <w:sz w:val="28"/>
          <w:szCs w:val="28"/>
          <w:shd w:val="clear" w:fill="DBEBFF"/>
          <w:lang w:val="vi-VN"/>
        </w:rPr>
      </w:pPr>
    </w:p>
    <w:p w14:paraId="16A45945">
      <w:pPr>
        <w:jc w:val="both"/>
        <w:rPr>
          <w:rFonts w:hint="default" w:ascii="Times New Roman" w:hAnsi="Times New Roman" w:eastAsia="Segoe UI" w:cs="Times New Roman"/>
          <w:i w:val="0"/>
          <w:iCs w:val="0"/>
          <w:caps w:val="0"/>
          <w:color w:val="081B3A"/>
          <w:spacing w:val="2"/>
          <w:sz w:val="28"/>
          <w:szCs w:val="28"/>
          <w:shd w:val="clear" w:fill="DBEBFF"/>
          <w:lang w:val="vi-VN"/>
        </w:rPr>
      </w:pPr>
      <w:r>
        <w:rPr>
          <w:rFonts w:hint="default" w:ascii="Times New Roman" w:hAnsi="Times New Roman" w:eastAsia="Segoe UI" w:cs="Times New Roman"/>
          <w:i w:val="0"/>
          <w:iCs w:val="0"/>
          <w:caps w:val="0"/>
          <w:color w:val="081B3A"/>
          <w:spacing w:val="2"/>
          <w:sz w:val="28"/>
          <w:szCs w:val="28"/>
          <w:shd w:val="clear" w:fill="DBEBFF"/>
          <w:lang w:val="vi-VN"/>
        </w:rPr>
        <w:t>Kết quả :</w:t>
      </w:r>
    </w:p>
    <w:p w14:paraId="1ED67DC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567940" cy="4027805"/>
            <wp:effectExtent l="0" t="0" r="7620" b="1079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1"/>
                    <a:stretch>
                      <a:fillRect/>
                    </a:stretch>
                  </pic:blipFill>
                  <pic:spPr>
                    <a:xfrm>
                      <a:off x="0" y="0"/>
                      <a:ext cx="2567940" cy="4027805"/>
                    </a:xfrm>
                    <a:prstGeom prst="rect">
                      <a:avLst/>
                    </a:prstGeom>
                    <a:noFill/>
                    <a:ln>
                      <a:noFill/>
                    </a:ln>
                  </pic:spPr>
                </pic:pic>
              </a:graphicData>
            </a:graphic>
          </wp:inline>
        </w:drawing>
      </w:r>
    </w:p>
    <w:p w14:paraId="204439A2">
      <w:pPr>
        <w:jc w:val="both"/>
        <w:rPr>
          <w:rFonts w:ascii="Segoe UI" w:hAnsi="Segoe UI" w:eastAsia="Segoe UI" w:cs="Segoe UI"/>
          <w:i w:val="0"/>
          <w:iCs w:val="0"/>
          <w:caps w:val="0"/>
          <w:color w:val="081B3A"/>
          <w:spacing w:val="2"/>
          <w:sz w:val="18"/>
          <w:szCs w:val="18"/>
          <w:shd w:val="clear" w:fill="DBEBFF"/>
        </w:rPr>
      </w:pPr>
      <w:r>
        <w:rPr>
          <w:rFonts w:ascii="Segoe UI" w:hAnsi="Segoe UI" w:eastAsia="Segoe UI" w:cs="Segoe UI"/>
          <w:b/>
          <w:bCs/>
          <w:i w:val="0"/>
          <w:iCs w:val="0"/>
          <w:caps w:val="0"/>
          <w:color w:val="081B3A"/>
          <w:spacing w:val="2"/>
          <w:sz w:val="18"/>
          <w:szCs w:val="18"/>
          <w:shd w:val="clear" w:fill="DBEBFF"/>
        </w:rPr>
        <w:t>Câu 2.15:</w:t>
      </w:r>
      <w:r>
        <w:rPr>
          <w:rFonts w:ascii="Segoe UI" w:hAnsi="Segoe UI" w:eastAsia="Segoe UI" w:cs="Segoe UI"/>
          <w:i w:val="0"/>
          <w:iCs w:val="0"/>
          <w:caps w:val="0"/>
          <w:color w:val="081B3A"/>
          <w:spacing w:val="2"/>
          <w:sz w:val="18"/>
          <w:szCs w:val="18"/>
          <w:shd w:val="clear" w:fill="DBEBFF"/>
        </w:rPr>
        <w:t xml:space="preserve"> (Tự chọn) Người học hãy tìm hiểu thư viện react-native-chart-kit, sau đó tích hợp thêm chức năng vẽ lại đồ thị của phương trình bậc 2 ở Câu 2.14. Ghi nhận các lệnh đã thêm và hình ảnh kết quả vào báo cáo.</w:t>
      </w:r>
    </w:p>
    <w:p w14:paraId="4AD3E47C">
      <w:pPr>
        <w:jc w:val="both"/>
        <w:rPr>
          <w:rFonts w:hint="default" w:ascii="Segoe UI" w:hAnsi="Segoe UI" w:eastAsia="Segoe UI" w:cs="Segoe UI"/>
          <w:i w:val="0"/>
          <w:iCs w:val="0"/>
          <w:caps w:val="0"/>
          <w:color w:val="081B3A"/>
          <w:spacing w:val="2"/>
          <w:sz w:val="18"/>
          <w:szCs w:val="18"/>
          <w:shd w:val="clear" w:fill="DBEBFF"/>
          <w:lang w:val="vi-VN"/>
        </w:rPr>
      </w:pPr>
      <w:r>
        <w:rPr>
          <w:rFonts w:hint="default" w:ascii="Segoe UI" w:hAnsi="Segoe UI" w:eastAsia="Segoe UI" w:cs="Segoe UI"/>
          <w:i w:val="0"/>
          <w:iCs w:val="0"/>
          <w:color w:val="081B3A"/>
          <w:spacing w:val="2"/>
          <w:sz w:val="18"/>
          <w:szCs w:val="18"/>
          <w:shd w:val="clear" w:fill="DBEBFF"/>
          <w:lang w:val="vi-VN"/>
        </w:rPr>
        <w:t>C</w:t>
      </w:r>
      <w:r>
        <w:rPr>
          <w:rFonts w:hint="default" w:ascii="Segoe UI" w:hAnsi="Segoe UI" w:eastAsia="Segoe UI" w:cs="Segoe UI"/>
          <w:i w:val="0"/>
          <w:iCs w:val="0"/>
          <w:caps w:val="0"/>
          <w:color w:val="081B3A"/>
          <w:spacing w:val="2"/>
          <w:sz w:val="18"/>
          <w:szCs w:val="18"/>
          <w:shd w:val="clear" w:fill="DBEBFF"/>
          <w:lang w:val="vi-VN"/>
        </w:rPr>
        <w:t>ác câu lệnh đã thêm:</w:t>
      </w:r>
    </w:p>
    <w:p w14:paraId="273DEDAC">
      <w:pPr>
        <w:jc w:val="both"/>
        <w:rPr>
          <w:rFonts w:hint="default" w:ascii="Segoe UI" w:hAnsi="Segoe UI" w:eastAsia="Segoe UI" w:cs="Segoe UI"/>
          <w:i w:val="0"/>
          <w:iCs w:val="0"/>
          <w:caps w:val="0"/>
          <w:color w:val="081B3A"/>
          <w:spacing w:val="2"/>
          <w:sz w:val="18"/>
          <w:szCs w:val="18"/>
          <w:shd w:val="clear" w:fill="DBEBFF"/>
          <w:lang w:val="vi-VN"/>
        </w:rPr>
      </w:pPr>
    </w:p>
    <w:p w14:paraId="4A53662D">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14:ligatures w14:val="standardContextual"/>
        </w:rPr>
        <w:t>import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E1E1E"/>
          <w:lang w:val="en-US" w:eastAsia="zh-CN" w:bidi="ar"/>
          <w14:ligatures w14:val="standardContextual"/>
        </w:rPr>
        <w:t>LineChart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C586C0"/>
          <w:kern w:val="0"/>
          <w:sz w:val="16"/>
          <w:szCs w:val="16"/>
          <w:shd w:val="clear" w:fill="1E1E1E"/>
          <w:lang w:val="en-US" w:eastAsia="zh-CN" w:bidi="ar"/>
          <w14:ligatures w14:val="standardContextual"/>
        </w:rPr>
        <w:t>from</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'react-native-chart-kit'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56D880E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14:ligatures w14:val="standardContextual"/>
        </w:rPr>
        <w:t>import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E1E1E"/>
          <w:lang w:val="en-US" w:eastAsia="zh-CN" w:bidi="ar"/>
          <w14:ligatures w14:val="standardContextual"/>
        </w:rPr>
        <w:t>Dimensions</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C586C0"/>
          <w:kern w:val="0"/>
          <w:sz w:val="16"/>
          <w:szCs w:val="16"/>
          <w:shd w:val="clear" w:fill="1E1E1E"/>
          <w:lang w:val="en-US" w:eastAsia="zh-CN" w:bidi="ar"/>
          <w14:ligatures w14:val="standardContextual"/>
        </w:rPr>
        <w:t>from</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'react-native'</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p>
    <w:p w14:paraId="3E419318">
      <w:pPr>
        <w:jc w:val="both"/>
        <w:rPr>
          <w:rFonts w:hint="default" w:ascii="Segoe UI" w:hAnsi="Segoe UI" w:eastAsia="Segoe UI" w:cs="Segoe UI"/>
          <w:i w:val="0"/>
          <w:iCs w:val="0"/>
          <w:caps w:val="0"/>
          <w:color w:val="081B3A"/>
          <w:spacing w:val="2"/>
          <w:sz w:val="18"/>
          <w:szCs w:val="18"/>
          <w:shd w:val="clear" w:fill="DBEBFF"/>
          <w:lang w:val="vi-VN"/>
        </w:rPr>
      </w:pPr>
    </w:p>
    <w:p w14:paraId="20198CE1">
      <w:pPr>
        <w:jc w:val="both"/>
        <w:rPr>
          <w:rFonts w:hint="default" w:ascii="Segoe UI" w:hAnsi="Segoe UI" w:eastAsia="Segoe UI" w:cs="Segoe UI"/>
          <w:i w:val="0"/>
          <w:iCs w:val="0"/>
          <w:caps w:val="0"/>
          <w:color w:val="081B3A"/>
          <w:spacing w:val="2"/>
          <w:sz w:val="18"/>
          <w:szCs w:val="18"/>
          <w:shd w:val="clear" w:fill="DBEBFF"/>
          <w:lang w:val="vi-VN"/>
        </w:rPr>
      </w:pPr>
    </w:p>
    <w:p w14:paraId="7BF8D863">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14:ligatures w14:val="standardContextual"/>
        </w:rPr>
        <w:t>function</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QuadraticEquationScreen</w:t>
      </w: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089AA14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E1E1E"/>
          <w:lang w:val="en-US" w:eastAsia="zh-CN" w:bidi="ar"/>
          <w14:ligatures w14:val="standardContextual"/>
        </w:rPr>
        <w:t>useState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0C445F3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b</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setB</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E1E1E"/>
          <w:lang w:val="en-US" w:eastAsia="zh-CN" w:bidi="ar"/>
          <w14:ligatures w14:val="standardContextual"/>
        </w:rPr>
        <w:t>useState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308C18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c</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setC</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E1E1E"/>
          <w:lang w:val="en-US" w:eastAsia="zh-CN" w:bidi="ar"/>
          <w14:ligatures w14:val="standardContextual"/>
        </w:rPr>
        <w:t>useState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6B123F9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result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setResult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E1E1E"/>
          <w:lang w:val="en-US" w:eastAsia="zh-CN" w:bidi="ar"/>
          <w14:ligatures w14:val="standardContextual"/>
        </w:rPr>
        <w:t>useState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5091D8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data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setData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E1E1E"/>
          <w:lang w:val="en-US" w:eastAsia="zh-CN" w:bidi="ar"/>
          <w14:ligatures w14:val="standardContextual"/>
        </w:rPr>
        <w:t>useState</w:t>
      </w: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r>
        <w:rPr>
          <w:rFonts w:hint="default" w:ascii="Consolas" w:hAnsi="Consolas" w:eastAsia="Consolas" w:cs="Consolas"/>
          <w:b w:val="0"/>
          <w:bCs w:val="0"/>
          <w:color w:val="6A9955"/>
          <w:kern w:val="0"/>
          <w:sz w:val="16"/>
          <w:szCs w:val="16"/>
          <w:shd w:val="clear" w:fill="1E1E1E"/>
          <w:lang w:val="en-US" w:eastAsia="zh-CN" w:bidi="ar"/>
          <w14:ligatures w14:val="standardContextual"/>
        </w:rPr>
        <w:t>// To store the chart data</w:t>
      </w:r>
    </w:p>
    <w:p w14:paraId="3579742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14:paraId="433B485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solveQuadraticEquation</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 </w:t>
      </w:r>
      <w:r>
        <w:rPr>
          <w:rFonts w:hint="default" w:ascii="Consolas" w:hAnsi="Consolas" w:eastAsia="Consolas" w:cs="Consolas"/>
          <w:b w:val="0"/>
          <w:bCs w:val="0"/>
          <w:color w:val="569CD6"/>
          <w:kern w:val="0"/>
          <w:sz w:val="16"/>
          <w:szCs w:val="16"/>
          <w:shd w:val="clear" w:fill="1E1E1E"/>
          <w:lang w:val="en-US" w:eastAsia="zh-CN" w:bidi="ar"/>
          <w14:ligatures w14:val="standardContextual"/>
        </w:rPr>
        <w:t>=&gt;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p>
    <w:p w14:paraId="1861017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E1E1E"/>
          <w:lang w:val="en-US" w:eastAsia="zh-CN" w:bidi="ar"/>
          <w14:ligatures w14:val="standardContextual"/>
        </w:rPr>
        <w:t>parseFloat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0D17C29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B</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E1E1E"/>
          <w:lang w:val="en-US" w:eastAsia="zh-CN" w:bidi="ar"/>
          <w14:ligatures w14:val="standardContextual"/>
        </w:rPr>
        <w:t>parseFloat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b</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626FAB62">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C</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E1E1E"/>
          <w:lang w:val="en-US" w:eastAsia="zh-CN" w:bidi="ar"/>
          <w14:ligatures w14:val="standardContextual"/>
        </w:rPr>
        <w:t>parseFloat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c</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5F2674B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E1E1E"/>
          <w:lang w:val="en-US" w:eastAsia="zh-CN" w:bidi="ar"/>
          <w14:ligatures w14:val="standardContextual"/>
        </w:rPr>
        <w:t>if</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isNaN</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E1E1E"/>
          <w:lang w:val="en-US" w:eastAsia="zh-CN" w:bidi="ar"/>
          <w14:ligatures w14:val="standardContextual"/>
        </w:rPr>
        <w:t>isNaN</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B</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E1E1E"/>
          <w:lang w:val="en-US" w:eastAsia="zh-CN" w:bidi="ar"/>
          <w14:ligatures w14:val="standardContextual"/>
        </w:rPr>
        <w:t>isNaN</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C</w:t>
      </w: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232A495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setResult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'Vui lòng nhập đầy đủ các hệ số!'</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7AFA0D4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E1E1E"/>
          <w:lang w:val="en-US" w:eastAsia="zh-CN" w:bidi="ar"/>
          <w14:ligatures w14:val="standardContextual"/>
        </w:rPr>
        <w:t>return</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041254D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6FBF6411">
      <w:pPr>
        <w:keepNext w:val="0"/>
        <w:keepLines w:val="0"/>
        <w:widowControl/>
        <w:suppressLineNumbers w:val="0"/>
        <w:jc w:val="left"/>
      </w:pPr>
    </w:p>
    <w:p w14:paraId="3CA4667D">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delta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B</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B</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B5CEA8"/>
          <w:kern w:val="0"/>
          <w:sz w:val="16"/>
          <w:szCs w:val="16"/>
          <w:shd w:val="clear" w:fill="1E1E1E"/>
          <w:lang w:val="en-US" w:eastAsia="zh-CN" w:bidi="ar"/>
          <w14:ligatures w14:val="standardContextual"/>
        </w:rPr>
        <w:t>4</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C</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6CF7F06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E1E1E"/>
          <w:lang w:val="en-US" w:eastAsia="zh-CN" w:bidi="ar"/>
          <w14:ligatures w14:val="standardContextual"/>
        </w:rPr>
        <w:t>if</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delta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&gt; </w:t>
      </w:r>
      <w:r>
        <w:rPr>
          <w:rFonts w:hint="default" w:ascii="Consolas" w:hAnsi="Consolas" w:eastAsia="Consolas" w:cs="Consolas"/>
          <w:b w:val="0"/>
          <w:bCs w:val="0"/>
          <w:color w:val="B5CEA8"/>
          <w:kern w:val="0"/>
          <w:sz w:val="16"/>
          <w:szCs w:val="16"/>
          <w:shd w:val="clear" w:fill="1E1E1E"/>
          <w:lang w:val="en-US" w:eastAsia="zh-CN" w:bidi="ar"/>
          <w14:ligatures w14:val="standardContextual"/>
        </w:rPr>
        <w:t>0</w:t>
      </w: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32C316E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x1</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B</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E1E1E"/>
          <w:lang w:val="en-US" w:eastAsia="zh-CN" w:bidi="ar"/>
          <w14:ligatures w14:val="standardContextual"/>
        </w:rPr>
        <w:t>Math</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DCDCAA"/>
          <w:kern w:val="0"/>
          <w:sz w:val="16"/>
          <w:szCs w:val="16"/>
          <w:shd w:val="clear" w:fill="1E1E1E"/>
          <w:lang w:val="en-US" w:eastAsia="zh-CN" w:bidi="ar"/>
          <w14:ligatures w14:val="standardContextual"/>
        </w:rPr>
        <w:t>sqrt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delta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 (</w:t>
      </w:r>
      <w:r>
        <w:rPr>
          <w:rFonts w:hint="default" w:ascii="Consolas" w:hAnsi="Consolas" w:eastAsia="Consolas" w:cs="Consolas"/>
          <w:b w:val="0"/>
          <w:bCs w:val="0"/>
          <w:color w:val="B5CEA8"/>
          <w:kern w:val="0"/>
          <w:sz w:val="16"/>
          <w:szCs w:val="16"/>
          <w:shd w:val="clear" w:fill="1E1E1E"/>
          <w:lang w:val="en-US" w:eastAsia="zh-CN" w:bidi="ar"/>
          <w14:ligatures w14:val="standardContextual"/>
        </w:rPr>
        <w:t>2</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50A251B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x2</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B</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E1E1E"/>
          <w:lang w:val="en-US" w:eastAsia="zh-CN" w:bidi="ar"/>
          <w14:ligatures w14:val="standardContextual"/>
        </w:rPr>
        <w:t>Math</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DCDCAA"/>
          <w:kern w:val="0"/>
          <w:sz w:val="16"/>
          <w:szCs w:val="16"/>
          <w:shd w:val="clear" w:fill="1E1E1E"/>
          <w:lang w:val="en-US" w:eastAsia="zh-CN" w:bidi="ar"/>
          <w14:ligatures w14:val="standardContextual"/>
        </w:rPr>
        <w:t>sqrt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delta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 (</w:t>
      </w:r>
      <w:r>
        <w:rPr>
          <w:rFonts w:hint="default" w:ascii="Consolas" w:hAnsi="Consolas" w:eastAsia="Consolas" w:cs="Consolas"/>
          <w:b w:val="0"/>
          <w:bCs w:val="0"/>
          <w:color w:val="B5CEA8"/>
          <w:kern w:val="0"/>
          <w:sz w:val="16"/>
          <w:szCs w:val="16"/>
          <w:shd w:val="clear" w:fill="1E1E1E"/>
          <w:lang w:val="en-US" w:eastAsia="zh-CN" w:bidi="ar"/>
          <w14:ligatures w14:val="standardContextual"/>
        </w:rPr>
        <w:t>2</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2DCF05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setResult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 xml:space="preserve">`Phương trình có 2 nghiệm phân biệt: x1 =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x1</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 xml:space="preserve">, x2 =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x2</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3876DC6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C586C0"/>
          <w:kern w:val="0"/>
          <w:sz w:val="16"/>
          <w:szCs w:val="16"/>
          <w:shd w:val="clear" w:fill="1E1E1E"/>
          <w:lang w:val="en-US" w:eastAsia="zh-CN" w:bidi="ar"/>
          <w14:ligatures w14:val="standardContextual"/>
        </w:rPr>
        <w:t>else</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E1E1E"/>
          <w:lang w:val="en-US" w:eastAsia="zh-CN" w:bidi="ar"/>
          <w14:ligatures w14:val="standardContextual"/>
        </w:rPr>
        <w:t>if</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delta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B5CEA8"/>
          <w:kern w:val="0"/>
          <w:sz w:val="16"/>
          <w:szCs w:val="16"/>
          <w:shd w:val="clear" w:fill="1E1E1E"/>
          <w:lang w:val="en-US" w:eastAsia="zh-CN" w:bidi="ar"/>
          <w14:ligatures w14:val="standardContextual"/>
        </w:rPr>
        <w:t>0</w:t>
      </w: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2C1C18C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x</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B</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B5CEA8"/>
          <w:kern w:val="0"/>
          <w:sz w:val="16"/>
          <w:szCs w:val="16"/>
          <w:shd w:val="clear" w:fill="1E1E1E"/>
          <w:lang w:val="en-US" w:eastAsia="zh-CN" w:bidi="ar"/>
          <w14:ligatures w14:val="standardContextual"/>
        </w:rPr>
        <w:t>2</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4F5922C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setResult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 xml:space="preserve">`Phương trình có nghiệm kép: x =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x</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71D767A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C586C0"/>
          <w:kern w:val="0"/>
          <w:sz w:val="16"/>
          <w:szCs w:val="16"/>
          <w:shd w:val="clear" w:fill="1E1E1E"/>
          <w:lang w:val="en-US" w:eastAsia="zh-CN" w:bidi="ar"/>
          <w14:ligatures w14:val="standardContextual"/>
        </w:rPr>
        <w:t>else</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p>
    <w:p w14:paraId="60C6D53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setResult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'Phương trình vô nghiệm'</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020CA34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5676FB0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chartData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p>
    <w:p w14:paraId="4A0303C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E1E1E"/>
          <w:lang w:val="en-US" w:eastAsia="zh-CN" w:bidi="ar"/>
          <w14:ligatures w14:val="standardContextual"/>
        </w:rPr>
        <w:t>for</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let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x</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B5CEA8"/>
          <w:kern w:val="0"/>
          <w:sz w:val="16"/>
          <w:szCs w:val="16"/>
          <w:shd w:val="clear" w:fill="1E1E1E"/>
          <w:lang w:val="en-US" w:eastAsia="zh-CN" w:bidi="ar"/>
          <w14:ligatures w14:val="standardContextual"/>
        </w:rPr>
        <w:t>10</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x</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&lt;= </w:t>
      </w:r>
      <w:r>
        <w:rPr>
          <w:rFonts w:hint="default" w:ascii="Consolas" w:hAnsi="Consolas" w:eastAsia="Consolas" w:cs="Consolas"/>
          <w:b w:val="0"/>
          <w:bCs w:val="0"/>
          <w:color w:val="B5CEA8"/>
          <w:kern w:val="0"/>
          <w:sz w:val="16"/>
          <w:szCs w:val="16"/>
          <w:shd w:val="clear" w:fill="1E1E1E"/>
          <w:lang w:val="en-US" w:eastAsia="zh-CN" w:bidi="ar"/>
          <w14:ligatures w14:val="standardContextual"/>
        </w:rPr>
        <w:t>10</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x</w:t>
      </w: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445000A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const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y</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E1E1E"/>
          <w:lang w:val="en-US" w:eastAsia="zh-CN" w:bidi="ar"/>
          <w14:ligatures w14:val="standardContextual"/>
        </w:rPr>
        <w:t>x</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E1E1E"/>
          <w:lang w:val="en-US" w:eastAsia="zh-CN" w:bidi="ar"/>
          <w14:ligatures w14:val="standardContextual"/>
        </w:rPr>
        <w:t>x</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B</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E1E1E"/>
          <w:lang w:val="en-US" w:eastAsia="zh-CN" w:bidi="ar"/>
          <w14:ligatures w14:val="standardContextual"/>
        </w:rPr>
        <w:t>x</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4FC1FF"/>
          <w:kern w:val="0"/>
          <w:sz w:val="16"/>
          <w:szCs w:val="16"/>
          <w:shd w:val="clear" w:fill="1E1E1E"/>
          <w:lang w:val="en-US" w:eastAsia="zh-CN" w:bidi="ar"/>
          <w14:ligatures w14:val="standardContextual"/>
        </w:rPr>
        <w:t>C</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63878C9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chartData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DCDCAA"/>
          <w:kern w:val="0"/>
          <w:sz w:val="16"/>
          <w:szCs w:val="16"/>
          <w:shd w:val="clear" w:fill="1E1E1E"/>
          <w:lang w:val="en-US" w:eastAsia="zh-CN" w:bidi="ar"/>
          <w14:ligatures w14:val="standardContextual"/>
        </w:rPr>
        <w:t>push</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x:</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x</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y:</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y</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p>
    <w:p w14:paraId="2CF57B6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3C46C33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setData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chartData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3A1C1C80">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48719CC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E1E1E"/>
          <w:lang w:val="en-US" w:eastAsia="zh-CN" w:bidi="ar"/>
          <w14:ligatures w14:val="standardContextual"/>
        </w:rPr>
        <w:t>return</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p>
    <w:p w14:paraId="488E1FE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ScrollView</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styles</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container</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55DA3E1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Text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styles</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title</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r>
        <w:rPr>
          <w:rFonts w:hint="default" w:ascii="Consolas" w:hAnsi="Consolas" w:eastAsia="Consolas" w:cs="Consolas"/>
          <w:b w:val="0"/>
          <w:bCs w:val="0"/>
          <w:color w:val="D4D4D4"/>
          <w:kern w:val="0"/>
          <w:sz w:val="16"/>
          <w:szCs w:val="16"/>
          <w:shd w:val="clear" w:fill="1E1E1E"/>
          <w:lang w:val="en-US" w:eastAsia="zh-CN" w:bidi="ar"/>
          <w14:ligatures w14:val="standardContextual"/>
        </w:rPr>
        <w:t>Giải Phương Trình Bậc 2</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Text</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542247C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TextInput</w:t>
      </w:r>
    </w:p>
    <w:p w14:paraId="18BB43A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styles</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input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2CCF8E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placeholder</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"Nhập hệ số a"</w:t>
      </w:r>
    </w:p>
    <w:p w14:paraId="5E7E1C2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keyboardType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"numeric"</w:t>
      </w:r>
    </w:p>
    <w:p w14:paraId="34CE391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value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a</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7A9FEDE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onChangeText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setA</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419C787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3035310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TextInput</w:t>
      </w:r>
    </w:p>
    <w:p w14:paraId="5A32F5D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styles</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input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648DA09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placeholder</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"Nhập hệ số b"</w:t>
      </w:r>
    </w:p>
    <w:p w14:paraId="1FD61B8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keyboardType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"numeric"</w:t>
      </w:r>
    </w:p>
    <w:p w14:paraId="0A06E3F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value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b</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675F5C1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onChangeText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setB</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414D17D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1476BF5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TextInput</w:t>
      </w:r>
    </w:p>
    <w:p w14:paraId="7E2C1EB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styles</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input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08FB841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placeholder</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"Nhập hệ số c"</w:t>
      </w:r>
    </w:p>
    <w:p w14:paraId="63987AA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keyboardType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"numeric"</w:t>
      </w:r>
    </w:p>
    <w:p w14:paraId="6443329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value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c</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6A994A8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onChangeText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CDCAA"/>
          <w:kern w:val="0"/>
          <w:sz w:val="16"/>
          <w:szCs w:val="16"/>
          <w:shd w:val="clear" w:fill="1E1E1E"/>
          <w:lang w:val="en-US" w:eastAsia="zh-CN" w:bidi="ar"/>
          <w14:ligatures w14:val="standardContextual"/>
        </w:rPr>
        <w:t>setC</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4991889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387AD0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Button</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title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"Giải"</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onPress</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CDCAA"/>
          <w:kern w:val="0"/>
          <w:sz w:val="16"/>
          <w:szCs w:val="16"/>
          <w:shd w:val="clear" w:fill="1E1E1E"/>
          <w:lang w:val="en-US" w:eastAsia="zh-CN" w:bidi="ar"/>
          <w14:ligatures w14:val="standardContextual"/>
        </w:rPr>
        <w:t>solveQuadraticEquation</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32763F53">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result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&amp;&amp;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Text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styles</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result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result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Text</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6B1AAA6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6A9955"/>
          <w:kern w:val="0"/>
          <w:sz w:val="16"/>
          <w:szCs w:val="16"/>
          <w:shd w:val="clear" w:fill="1E1E1E"/>
          <w:lang w:val="en-US" w:eastAsia="zh-CN" w:bidi="ar"/>
          <w14:ligatures w14:val="standardContextual"/>
        </w:rPr>
        <w:t>/* Render the chart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2E5C32B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data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length</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&gt; </w:t>
      </w:r>
      <w:r>
        <w:rPr>
          <w:rFonts w:hint="default" w:ascii="Consolas" w:hAnsi="Consolas" w:eastAsia="Consolas" w:cs="Consolas"/>
          <w:b w:val="0"/>
          <w:bCs w:val="0"/>
          <w:color w:val="B5CEA8"/>
          <w:kern w:val="0"/>
          <w:sz w:val="16"/>
          <w:szCs w:val="16"/>
          <w:shd w:val="clear" w:fill="1E1E1E"/>
          <w:lang w:val="en-US" w:eastAsia="zh-CN" w:bidi="ar"/>
          <w14:ligatures w14:val="standardContextual"/>
        </w:rPr>
        <w:t>0</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&amp;&amp; (</w:t>
      </w:r>
    </w:p>
    <w:p w14:paraId="752C3E6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View</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styles</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chartContainer</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56004C5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LineChart</w:t>
      </w:r>
    </w:p>
    <w:p w14:paraId="675883D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data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32C6660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labels:</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data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DCDCAA"/>
          <w:kern w:val="0"/>
          <w:sz w:val="16"/>
          <w:szCs w:val="16"/>
          <w:shd w:val="clear" w:fill="1E1E1E"/>
          <w:lang w:val="en-US" w:eastAsia="zh-CN" w:bidi="ar"/>
          <w14:ligatures w14:val="standardContextual"/>
        </w:rPr>
        <w:t>map</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point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=&gt;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point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x</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DCDCAA"/>
          <w:kern w:val="0"/>
          <w:sz w:val="16"/>
          <w:szCs w:val="16"/>
          <w:shd w:val="clear" w:fill="1E1E1E"/>
          <w:lang w:val="en-US" w:eastAsia="zh-CN" w:bidi="ar"/>
          <w14:ligatures w14:val="standardContextual"/>
        </w:rPr>
        <w:t>toString</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p>
    <w:p w14:paraId="068D0C8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datasets:</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p>
    <w:p w14:paraId="390CEA3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data: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4FC1FF"/>
          <w:kern w:val="0"/>
          <w:sz w:val="16"/>
          <w:szCs w:val="16"/>
          <w:shd w:val="clear" w:fill="1E1E1E"/>
          <w:lang w:val="en-US" w:eastAsia="zh-CN" w:bidi="ar"/>
          <w14:ligatures w14:val="standardContextual"/>
        </w:rPr>
        <w:t>data</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DCDCAA"/>
          <w:kern w:val="0"/>
          <w:sz w:val="16"/>
          <w:szCs w:val="16"/>
          <w:shd w:val="clear" w:fill="1E1E1E"/>
          <w:lang w:val="en-US" w:eastAsia="zh-CN" w:bidi="ar"/>
          <w14:ligatures w14:val="standardContextual"/>
        </w:rPr>
        <w:t>map</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point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=&gt;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point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y</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p>
    <w:p w14:paraId="53B6B3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290F4E5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5050DF0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width</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4FC1FF"/>
          <w:kern w:val="0"/>
          <w:sz w:val="16"/>
          <w:szCs w:val="16"/>
          <w:shd w:val="clear" w:fill="1E1E1E"/>
          <w:lang w:val="en-US" w:eastAsia="zh-CN" w:bidi="ar"/>
          <w14:ligatures w14:val="standardContextual"/>
        </w:rPr>
        <w:t>Dimensions</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DCDCAA"/>
          <w:kern w:val="0"/>
          <w:sz w:val="16"/>
          <w:szCs w:val="16"/>
          <w:shd w:val="clear" w:fill="1E1E1E"/>
          <w:lang w:val="en-US" w:eastAsia="zh-CN" w:bidi="ar"/>
          <w14:ligatures w14:val="standardContextual"/>
        </w:rPr>
        <w:t>get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'window'</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width</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B5CEA8"/>
          <w:kern w:val="0"/>
          <w:sz w:val="16"/>
          <w:szCs w:val="16"/>
          <w:shd w:val="clear" w:fill="1E1E1E"/>
          <w:lang w:val="en-US" w:eastAsia="zh-CN" w:bidi="ar"/>
          <w14:ligatures w14:val="standardContextual"/>
        </w:rPr>
        <w:t>20</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p>
    <w:p w14:paraId="03DF18B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height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B5CEA8"/>
          <w:kern w:val="0"/>
          <w:sz w:val="16"/>
          <w:szCs w:val="16"/>
          <w:shd w:val="clear" w:fill="1E1E1E"/>
          <w:lang w:val="en-US" w:eastAsia="zh-CN" w:bidi="ar"/>
          <w14:ligatures w14:val="standardContextual"/>
        </w:rPr>
        <w:t>220</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6658CB6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chartConfig</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2457971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backgroundColor:</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'#ffffff'</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5E5D535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backgroundGradientFrom:</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'#ffffff'</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0FB88A3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backgroundGradientTo:</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'#ffffff'</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0B3A411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decimalPlaces:</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E1E1E"/>
          <w:lang w:val="en-US" w:eastAsia="zh-CN" w:bidi="ar"/>
          <w14:ligatures w14:val="standardContextual"/>
        </w:rPr>
        <w:t>2</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3E580E7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color</w:t>
      </w:r>
      <w:r>
        <w:rPr>
          <w:rFonts w:hint="default" w:ascii="Consolas" w:hAnsi="Consolas" w:eastAsia="Consolas" w:cs="Consolas"/>
          <w:b w:val="0"/>
          <w:bCs w:val="0"/>
          <w:color w:val="9CDCFE"/>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opacity</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B5CEA8"/>
          <w:kern w:val="0"/>
          <w:sz w:val="16"/>
          <w:szCs w:val="16"/>
          <w:shd w:val="clear" w:fill="1E1E1E"/>
          <w:lang w:val="en-US" w:eastAsia="zh-CN" w:bidi="ar"/>
          <w14:ligatures w14:val="standardContextual"/>
        </w:rPr>
        <w:t>1</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=&gt;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 xml:space="preserve">`rgba(134, 65, 244,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opacity</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0CAA792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labelColor</w:t>
      </w:r>
      <w:r>
        <w:rPr>
          <w:rFonts w:hint="default" w:ascii="Consolas" w:hAnsi="Consolas" w:eastAsia="Consolas" w:cs="Consolas"/>
          <w:b w:val="0"/>
          <w:bCs w:val="0"/>
          <w:color w:val="9CDCFE"/>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opacity</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 </w:t>
      </w:r>
      <w:r>
        <w:rPr>
          <w:rFonts w:hint="default" w:ascii="Consolas" w:hAnsi="Consolas" w:eastAsia="Consolas" w:cs="Consolas"/>
          <w:b w:val="0"/>
          <w:bCs w:val="0"/>
          <w:color w:val="B5CEA8"/>
          <w:kern w:val="0"/>
          <w:sz w:val="16"/>
          <w:szCs w:val="16"/>
          <w:shd w:val="clear" w:fill="1E1E1E"/>
          <w:lang w:val="en-US" w:eastAsia="zh-CN" w:bidi="ar"/>
          <w14:ligatures w14:val="standardContextual"/>
        </w:rPr>
        <w:t>1</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E1E1E"/>
          <w:lang w:val="en-US" w:eastAsia="zh-CN" w:bidi="ar"/>
          <w14:ligatures w14:val="standardContextual"/>
        </w:rPr>
        <w:t>=&gt;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E1E1E"/>
          <w:lang w:val="en-US" w:eastAsia="zh-CN" w:bidi="ar"/>
          <w14:ligatures w14:val="standardContextual"/>
        </w:rPr>
        <w:t xml:space="preserve">`rgba(0, 0, 0,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9CDCFE"/>
          <w:kern w:val="0"/>
          <w:sz w:val="16"/>
          <w:szCs w:val="16"/>
          <w:shd w:val="clear" w:fill="1E1E1E"/>
          <w:lang w:val="en-US" w:eastAsia="zh-CN" w:bidi="ar"/>
          <w14:ligatures w14:val="standardContextual"/>
        </w:rPr>
        <w:t>opacity</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r>
        <w:rPr>
          <w:rFonts w:hint="default" w:ascii="Consolas" w:hAnsi="Consolas" w:eastAsia="Consolas" w:cs="Consolas"/>
          <w:b w:val="0"/>
          <w:bCs w:val="0"/>
          <w:color w:val="CE9178"/>
          <w:kern w:val="0"/>
          <w:sz w:val="16"/>
          <w:szCs w:val="16"/>
          <w:shd w:val="clear" w:fill="1E1E1E"/>
          <w:lang w:val="en-US" w:eastAsia="zh-CN" w:bidi="ar"/>
          <w14:ligatures w14:val="standardContextual"/>
        </w:rPr>
        <w:t>)`</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0DD5B8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style:</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p>
    <w:p w14:paraId="7AFF67C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borderRadius:</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E1E1E"/>
          <w:lang w:val="en-US" w:eastAsia="zh-CN" w:bidi="ar"/>
          <w14:ligatures w14:val="standardContextual"/>
        </w:rPr>
        <w:t>16</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492276F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7AB4121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71FDF18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E1E1E"/>
          <w:lang w:val="en-US" w:eastAsia="zh-CN" w:bidi="ar"/>
          <w14:ligatures w14:val="standardContextual"/>
        </w:rPr>
        <w:t>bezier</w:t>
      </w:r>
    </w:p>
    <w:p w14:paraId="7DF2F4A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1CC9E38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View</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517BF9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r>
        <w:rPr>
          <w:rFonts w:hint="default" w:ascii="Consolas" w:hAnsi="Consolas" w:eastAsia="Consolas" w:cs="Consolas"/>
          <w:b w:val="0"/>
          <w:bCs w:val="0"/>
          <w:color w:val="569CD6"/>
          <w:kern w:val="0"/>
          <w:sz w:val="16"/>
          <w:szCs w:val="16"/>
          <w:shd w:val="clear" w:fill="1E1E1E"/>
          <w:lang w:val="en-US" w:eastAsia="zh-CN" w:bidi="ar"/>
          <w14:ligatures w14:val="standardContextual"/>
        </w:rPr>
        <w:t>}</w:t>
      </w:r>
    </w:p>
    <w:p w14:paraId="0AEADBF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E1E1E"/>
          <w:lang w:val="en-US" w:eastAsia="zh-CN" w:bidi="ar"/>
          <w14:ligatures w14:val="standardContextual"/>
        </w:rPr>
        <w:t>&lt;/</w:t>
      </w:r>
      <w:r>
        <w:rPr>
          <w:rFonts w:hint="default" w:ascii="Consolas" w:hAnsi="Consolas" w:eastAsia="Consolas" w:cs="Consolas"/>
          <w:b w:val="0"/>
          <w:bCs w:val="0"/>
          <w:color w:val="4EC9B0"/>
          <w:kern w:val="0"/>
          <w:sz w:val="16"/>
          <w:szCs w:val="16"/>
          <w:shd w:val="clear" w:fill="1E1E1E"/>
          <w:lang w:val="en-US" w:eastAsia="zh-CN" w:bidi="ar"/>
          <w14:ligatures w14:val="standardContextual"/>
        </w:rPr>
        <w:t>ScrollView</w:t>
      </w:r>
      <w:r>
        <w:rPr>
          <w:rFonts w:hint="default" w:ascii="Consolas" w:hAnsi="Consolas" w:eastAsia="Consolas" w:cs="Consolas"/>
          <w:b w:val="0"/>
          <w:bCs w:val="0"/>
          <w:color w:val="808080"/>
          <w:kern w:val="0"/>
          <w:sz w:val="16"/>
          <w:szCs w:val="16"/>
          <w:shd w:val="clear" w:fill="1E1E1E"/>
          <w:lang w:val="en-US" w:eastAsia="zh-CN" w:bidi="ar"/>
          <w14:ligatures w14:val="standardContextual"/>
        </w:rPr>
        <w:t>&gt;</w:t>
      </w:r>
    </w:p>
    <w:p w14:paraId="17432F9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  );</w:t>
      </w:r>
    </w:p>
    <w:p w14:paraId="31F1705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0FD68BA2">
      <w:pPr>
        <w:keepNext w:val="0"/>
        <w:keepLines w:val="0"/>
        <w:widowControl/>
        <w:suppressLineNumbers w:val="0"/>
        <w:jc w:val="left"/>
      </w:pPr>
    </w:p>
    <w:p w14:paraId="2CBF4E45">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14:ligatures w14:val="standardContextual"/>
        </w:rPr>
        <w:t>export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E1E1E"/>
          <w:lang w:val="en-US" w:eastAsia="zh-CN" w:bidi="ar"/>
          <w14:ligatures w14:val="standardContextual"/>
        </w:rPr>
        <w:t>default</w:t>
      </w:r>
      <w:r>
        <w:rPr>
          <w:rFonts w:hint="default" w:ascii="Consolas" w:hAnsi="Consolas" w:eastAsia="Consolas" w:cs="Consolas"/>
          <w:b w:val="0"/>
          <w:bCs w:val="0"/>
          <w:color w:val="D4D4D4"/>
          <w:kern w:val="0"/>
          <w:sz w:val="16"/>
          <w:szCs w:val="16"/>
          <w:shd w:val="clear" w:fill="1E1E1E"/>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E1E1E"/>
          <w:lang w:val="en-US" w:eastAsia="zh-CN" w:bidi="ar"/>
          <w14:ligatures w14:val="standardContextual"/>
        </w:rPr>
        <w:t>QuadraticEquationScreen</w:t>
      </w:r>
      <w:r>
        <w:rPr>
          <w:rFonts w:hint="default" w:ascii="Consolas" w:hAnsi="Consolas" w:eastAsia="Consolas" w:cs="Consolas"/>
          <w:b w:val="0"/>
          <w:bCs w:val="0"/>
          <w:color w:val="D4D4D4"/>
          <w:kern w:val="0"/>
          <w:sz w:val="16"/>
          <w:szCs w:val="16"/>
          <w:shd w:val="clear" w:fill="1E1E1E"/>
          <w:lang w:val="en-US" w:eastAsia="zh-CN" w:bidi="ar"/>
          <w14:ligatures w14:val="standardContextual"/>
        </w:rPr>
        <w:t>;</w:t>
      </w:r>
    </w:p>
    <w:p w14:paraId="25E93FE8">
      <w:pPr>
        <w:jc w:val="both"/>
        <w:rPr>
          <w:rFonts w:hint="default" w:ascii="Segoe UI" w:hAnsi="Segoe UI" w:eastAsia="Segoe UI" w:cs="Segoe UI"/>
          <w:i w:val="0"/>
          <w:iCs w:val="0"/>
          <w:caps w:val="0"/>
          <w:color w:val="auto"/>
          <w:spacing w:val="2"/>
          <w:sz w:val="18"/>
          <w:szCs w:val="18"/>
          <w:shd w:val="clear" w:fill="DBEBFF"/>
          <w:lang w:val="vi-VN"/>
        </w:rPr>
      </w:pPr>
    </w:p>
    <w:p w14:paraId="0C986020">
      <w:pPr>
        <w:jc w:val="both"/>
        <w:rPr>
          <w:rFonts w:hint="default" w:ascii="Segoe UI" w:hAnsi="Segoe UI" w:eastAsia="Segoe UI" w:cs="Segoe UI"/>
          <w:i w:val="0"/>
          <w:iCs w:val="0"/>
          <w:caps w:val="0"/>
          <w:color w:val="auto"/>
          <w:spacing w:val="2"/>
          <w:sz w:val="18"/>
          <w:szCs w:val="18"/>
          <w:shd w:val="clear" w:fill="DBEBFF"/>
          <w:lang w:val="vi-VN"/>
        </w:rPr>
      </w:pPr>
      <w:r>
        <w:rPr>
          <w:rFonts w:hint="default" w:ascii="Segoe UI" w:hAnsi="Segoe UI" w:eastAsia="Segoe UI" w:cs="Segoe UI"/>
          <w:i w:val="0"/>
          <w:iCs w:val="0"/>
          <w:caps w:val="0"/>
          <w:color w:val="auto"/>
          <w:spacing w:val="2"/>
          <w:sz w:val="18"/>
          <w:szCs w:val="18"/>
          <w:shd w:val="clear" w:fill="DBEBFF"/>
          <w:lang w:val="vi-VN"/>
        </w:rPr>
        <w:t xml:space="preserve">Kết quả: </w:t>
      </w:r>
    </w:p>
    <w:p w14:paraId="6C0BF359">
      <w:pPr>
        <w:jc w:val="center"/>
        <w:rPr>
          <w:rFonts w:hint="default" w:ascii="Segoe UI" w:hAnsi="Segoe UI" w:eastAsia="Segoe UI" w:cs="Segoe UI"/>
          <w:i w:val="0"/>
          <w:iCs w:val="0"/>
          <w:caps w:val="0"/>
          <w:color w:val="081B3A"/>
          <w:spacing w:val="2"/>
          <w:sz w:val="18"/>
          <w:szCs w:val="18"/>
          <w:shd w:val="clear" w:fill="DBEBFF"/>
          <w:lang w:val="vi-VN"/>
        </w:rPr>
      </w:pPr>
      <w:r>
        <w:rPr>
          <w:rFonts w:hint="default" w:ascii="Segoe UI" w:hAnsi="Segoe UI" w:eastAsia="Segoe UI" w:cs="Segoe UI"/>
          <w:i w:val="0"/>
          <w:iCs w:val="0"/>
          <w:caps w:val="0"/>
          <w:color w:val="081B3A"/>
          <w:spacing w:val="2"/>
          <w:sz w:val="18"/>
          <w:szCs w:val="18"/>
          <w:shd w:val="clear" w:fill="DBEBFF"/>
          <w:lang w:val="vi-VN"/>
        </w:rPr>
        <w:drawing>
          <wp:inline distT="0" distB="0" distL="114300" distR="114300">
            <wp:extent cx="2531745" cy="4268470"/>
            <wp:effectExtent l="0" t="0" r="13335" b="13970"/>
            <wp:docPr id="18" name="Picture 18" descr="{141C80DA-07B2-4340-94CD-BF2DF28ED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41C80DA-07B2-4340-94CD-BF2DF28EDE30}"/>
                    <pic:cNvPicPr>
                      <a:picLocks noChangeAspect="1"/>
                    </pic:cNvPicPr>
                  </pic:nvPicPr>
                  <pic:blipFill>
                    <a:blip r:embed="rId22"/>
                    <a:stretch>
                      <a:fillRect/>
                    </a:stretch>
                  </pic:blipFill>
                  <pic:spPr>
                    <a:xfrm>
                      <a:off x="0" y="0"/>
                      <a:ext cx="2531745" cy="426847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755BF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4D408FB"/>
    <w:rsid w:val="0F976B54"/>
    <w:rsid w:val="156947AC"/>
    <w:rsid w:val="1EC447E2"/>
    <w:rsid w:val="20E710AC"/>
    <w:rsid w:val="20FA425F"/>
    <w:rsid w:val="22755BF4"/>
    <w:rsid w:val="23846B59"/>
    <w:rsid w:val="40BA5562"/>
    <w:rsid w:val="44A428AB"/>
    <w:rsid w:val="4F005AAA"/>
    <w:rsid w:val="5EC73A2C"/>
    <w:rsid w:val="66C60DE4"/>
    <w:rsid w:val="76463DE5"/>
    <w:rsid w:val="7BCA0F56"/>
    <w:rsid w:val="7E277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qFormat/>
    <w:uiPriority w:val="0"/>
    <w:pPr>
      <w:keepNext/>
      <w:keepLines/>
      <w:pageBreakBefore w:val="0"/>
      <w:spacing w:before="480" w:after="120"/>
      <w:outlineLvl w:val="0"/>
    </w:pPr>
    <w:rPr>
      <w:rFonts w:ascii="Times New Roman" w:hAnsi="Times New Roman" w:eastAsia="Calibri" w:cs="Calibri"/>
      <w:b/>
      <w:sz w:val="36"/>
      <w:szCs w:val="48"/>
      <w:lang w:val="vi-VN"/>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16</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2025-04-05T07:53:00Z</dcterms:created>
  <dc:creator>Nguyen Huu Vuong B2207510</dc:creator>
  <cp:lastModifiedBy>Nguyen Huu Vuong B2207510</cp:lastModifiedBy>
  <dcterms:modified xsi:type="dcterms:W3CDTF">2025-04-06T14:38:24Z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BC38444EA1864642B7C45935CEF8AC61_13</vt:lpwstr>
  </property>
</Properties>
</file>